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 SIMATS ENGINEERING</w:t>
      </w:r>
    </w:p>
    <w:p w14:paraId="0000000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ASSESSMENT TOOL 2</w:t>
      </w:r>
    </w:p>
    <w:p w14:paraId="00000003">
      <w:pPr>
        <w:jc w:val="center"/>
        <w:rPr>
          <w:b/>
          <w:bCs/>
          <w:sz w:val="34"/>
          <w:szCs w:val="34"/>
        </w:rPr>
      </w:pPr>
    </w:p>
    <w:p w14:paraId="00000004">
      <w:pPr>
        <w:jc w:val="center"/>
        <w:rPr>
          <w:b/>
          <w:bCs/>
          <w:sz w:val="34"/>
          <w:szCs w:val="34"/>
        </w:rPr>
      </w:pPr>
    </w:p>
    <w:p w14:paraId="000000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NAME: INTERNET PROGRAMMING</w:t>
      </w:r>
      <w:r>
        <w:rPr>
          <w:b/>
          <w:bCs/>
          <w:sz w:val="24"/>
          <w:szCs w:val="24"/>
          <w:rtl w:val="0"/>
        </w:rPr>
        <w:tab/>
      </w:r>
    </w:p>
    <w:p w14:paraId="000000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CODE: CSA43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</w:p>
    <w:p w14:paraId="00000007">
      <w:pPr>
        <w:rPr>
          <w:b/>
          <w:bCs/>
          <w:sz w:val="24"/>
          <w:szCs w:val="24"/>
        </w:rPr>
      </w:pPr>
    </w:p>
    <w:p w14:paraId="00000008">
      <w:pPr>
        <w:rPr>
          <w:b/>
          <w:bCs/>
          <w:sz w:val="24"/>
          <w:szCs w:val="24"/>
        </w:rPr>
      </w:pPr>
    </w:p>
    <w:p w14:paraId="00000009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A">
      <w:pPr>
        <w:rPr>
          <w:b/>
          <w:bCs/>
          <w:sz w:val="24"/>
          <w:szCs w:val="24"/>
        </w:rPr>
      </w:pPr>
    </w:p>
    <w:p w14:paraId="0000000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COURSE OUTCOME COVERED</w:t>
      </w:r>
    </w:p>
    <w:p w14:paraId="0000000C">
      <w:pPr>
        <w:rPr>
          <w:b/>
          <w:bCs/>
          <w:sz w:val="24"/>
          <w:szCs w:val="24"/>
        </w:rPr>
      </w:pPr>
    </w:p>
    <w:p w14:paraId="0000000D"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CO-1: </w:t>
      </w:r>
      <w:r>
        <w:rPr>
          <w:rtl w:val="0"/>
        </w:rP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  <w:rtl w:val="0"/>
        </w:rPr>
        <w:t xml:space="preserve"> (L2)</w:t>
      </w:r>
    </w:p>
    <w:p w14:paraId="0000000E">
      <w:pPr>
        <w:rPr>
          <w:sz w:val="24"/>
          <w:szCs w:val="24"/>
        </w:rPr>
      </w:pPr>
    </w:p>
    <w:p w14:paraId="0000000F">
      <w:pPr>
        <w:rPr>
          <w:sz w:val="24"/>
          <w:szCs w:val="24"/>
        </w:rPr>
      </w:pPr>
      <w:r>
        <w:rPr>
          <w:sz w:val="24"/>
          <w:szCs w:val="24"/>
          <w:rtl w:val="0"/>
        </w:rPr>
        <w:t>Assessment Tool :</w:t>
      </w:r>
      <w:r>
        <w:rPr>
          <w:rtl w:val="0"/>
        </w:rPr>
        <w:t xml:space="preserve"> Data Interpretation</w:t>
      </w:r>
    </w:p>
    <w:p w14:paraId="00000010">
      <w:pPr>
        <w:rPr>
          <w:sz w:val="24"/>
          <w:szCs w:val="24"/>
        </w:rPr>
      </w:pPr>
    </w:p>
    <w:p w14:paraId="00000011">
      <w:pPr>
        <w:rPr>
          <w:sz w:val="24"/>
          <w:szCs w:val="24"/>
        </w:rPr>
      </w:pPr>
      <w:r>
        <w:rPr>
          <w:sz w:val="24"/>
          <w:szCs w:val="24"/>
          <w:rtl w:val="0"/>
        </w:rPr>
        <w:t>Weightage: 20%</w:t>
      </w:r>
    </w:p>
    <w:p w14:paraId="00000012">
      <w:pPr>
        <w:rPr>
          <w:sz w:val="24"/>
          <w:szCs w:val="24"/>
        </w:rPr>
      </w:pPr>
    </w:p>
    <w:p w14:paraId="00000013">
      <w:pPr>
        <w:rPr>
          <w:sz w:val="24"/>
          <w:szCs w:val="24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 w:val="0"/>
        </w:rPr>
        <w:t>QUESTIONS:</w:t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ab/>
      </w:r>
      <w:r>
        <w:rPr>
          <w:b/>
          <w:bCs/>
          <w:sz w:val="24"/>
          <w:szCs w:val="24"/>
          <w:rtl w:val="0"/>
        </w:rPr>
        <w:t xml:space="preserve">Total Marks: 20 </w:t>
      </w:r>
    </w:p>
    <w:p w14:paraId="00000015">
      <w:pPr>
        <w:rPr>
          <w:sz w:val="24"/>
          <w:szCs w:val="24"/>
        </w:rPr>
      </w:pPr>
    </w:p>
    <w:p w14:paraId="00000016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 1: HTTP Response Analysis </w:t>
      </w:r>
    </w:p>
    <w:p w14:paraId="0000001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web server returns the following HTTP response header:</w:t>
      </w:r>
    </w:p>
    <w:p w14:paraId="00000018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HTTP/1.1 200 OK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Date: Mon, 01 Apr 2026 10:00:00 GMT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Content-Type: text/html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Content-Length: -150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Connection: keep-alive</w:t>
      </w:r>
    </w:p>
    <w:p w14:paraId="0000001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1A">
      <w:pPr>
        <w:numPr>
          <w:ilvl w:val="0"/>
          <w:numId w:val="1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any incorrect or invalid fields in the header. </w:t>
      </w:r>
    </w:p>
    <w:p w14:paraId="0000001B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Analyze the issue with </w:t>
      </w:r>
      <w:r>
        <w:rPr>
          <w:rFonts w:ascii="Courier New" w:hAnsi="Courier New" w:eastAsia="Courier New" w:cs="Courier New"/>
          <w:sz w:val="20"/>
          <w:szCs w:val="20"/>
          <w:rtl w:val="0"/>
        </w:rPr>
        <w:t>Content-Length</w:t>
      </w:r>
      <w:r>
        <w:rPr>
          <w:rtl w:val="0"/>
        </w:rPr>
        <w:t xml:space="preserve"> and explain its impact. </w:t>
      </w:r>
    </w:p>
    <w:p w14:paraId="0000001C">
      <w:pPr>
        <w:numPr>
          <w:ilvl w:val="0"/>
          <w:numId w:val="1"/>
        </w:numPr>
        <w:spacing w:before="0" w:after="0" w:line="240" w:lineRule="auto"/>
        <w:ind w:left="720" w:hanging="360"/>
      </w:pPr>
      <w:r>
        <w:rPr>
          <w:rtl w:val="0"/>
        </w:rPr>
        <w:t xml:space="preserve">Determine whether the status code matches the response correctness. </w:t>
      </w:r>
    </w:p>
    <w:p w14:paraId="0000001D">
      <w:pPr>
        <w:numPr>
          <w:ilvl w:val="0"/>
          <w:numId w:val="1"/>
        </w:numPr>
        <w:spacing w:before="0" w:after="280" w:line="240" w:lineRule="auto"/>
        <w:ind w:left="720" w:hanging="360"/>
      </w:pPr>
      <w:r>
        <w:rPr>
          <w:rtl w:val="0"/>
        </w:rPr>
        <w:t xml:space="preserve">Suggest corrections for the identified errors. </w:t>
      </w:r>
    </w:p>
    <w:p w14:paraId="0000001E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2: DOM Structure Analysis </w:t>
      </w:r>
    </w:p>
    <w:p w14:paraId="0000001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Consider the following DOM tree representation:</w:t>
      </w:r>
    </w:p>
    <w:p w14:paraId="00000020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&lt;html&gt;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&lt;title&gt;Test Page&lt;/title&gt;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&lt;/head&gt;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&lt;div&gt;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  &lt;p&gt;Hello World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  &lt;/div&gt;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 xml:space="preserve">  &lt;/body&gt;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&lt;/html&gt;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22">
      <w:pPr>
        <w:numPr>
          <w:ilvl w:val="0"/>
          <w:numId w:val="2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missing or improperly closed elements. </w:t>
      </w:r>
    </w:p>
    <w:p w14:paraId="00000023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tl w:val="0"/>
        </w:rPr>
        <w:t xml:space="preserve">Analyze how the browser will interpret this structure. </w:t>
      </w:r>
    </w:p>
    <w:p w14:paraId="00000024">
      <w:pPr>
        <w:numPr>
          <w:ilvl w:val="0"/>
          <w:numId w:val="2"/>
        </w:numPr>
        <w:spacing w:before="0" w:after="0" w:line="240" w:lineRule="auto"/>
        <w:ind w:left="720" w:hanging="360"/>
      </w:pPr>
      <w:r>
        <w:rPr>
          <w:rtl w:val="0"/>
        </w:rPr>
        <w:t xml:space="preserve">Determine the impact on rendering and layout. </w:t>
      </w:r>
    </w:p>
    <w:p w14:paraId="00000025">
      <w:pPr>
        <w:numPr>
          <w:ilvl w:val="0"/>
          <w:numId w:val="2"/>
        </w:numPr>
        <w:spacing w:before="0" w:after="280" w:line="240" w:lineRule="auto"/>
        <w:ind w:left="720" w:hanging="360"/>
      </w:pPr>
      <w:r>
        <w:rPr>
          <w:rtl w:val="0"/>
        </w:rPr>
        <w:t xml:space="preserve">Suggest corrections to make the DOM valid. </w:t>
      </w:r>
    </w:p>
    <w:p w14:paraId="00000026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3: GET vs POST in Login System </w:t>
      </w:r>
    </w:p>
    <w:p w14:paraId="00000027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 login system uses two different methods:</w:t>
      </w:r>
    </w:p>
    <w:tbl>
      <w:tblPr>
        <w:tblStyle w:val="16"/>
        <w:tblW w:w="704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3094"/>
        <w:gridCol w:w="1528"/>
        <w:gridCol w:w="1567"/>
      </w:tblGrid>
      <w:tr w14:paraId="71B6E8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vAlign w:val="center"/>
          </w:tcPr>
          <w:p w14:paraId="00000028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Method</w:t>
            </w:r>
          </w:p>
        </w:tc>
        <w:tc>
          <w:tcPr>
            <w:vAlign w:val="center"/>
          </w:tcPr>
          <w:p w14:paraId="00000029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URL Example</w:t>
            </w:r>
          </w:p>
        </w:tc>
        <w:tc>
          <w:tcPr>
            <w:vAlign w:val="center"/>
          </w:tcPr>
          <w:p w14:paraId="0000002A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Data Visibility</w:t>
            </w:r>
          </w:p>
        </w:tc>
        <w:tc>
          <w:tcPr>
            <w:vAlign w:val="center"/>
          </w:tcPr>
          <w:p w14:paraId="0000002B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Security Level</w:t>
            </w:r>
          </w:p>
        </w:tc>
      </w:tr>
      <w:tr w14:paraId="164D5D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2C">
            <w:r>
              <w:rPr>
                <w:rtl w:val="0"/>
              </w:rPr>
              <w:t>GET</w:t>
            </w:r>
          </w:p>
        </w:tc>
        <w:tc>
          <w:tcPr>
            <w:vAlign w:val="center"/>
          </w:tcPr>
          <w:p w14:paraId="0000002D">
            <w:r>
              <w:rPr>
                <w:rtl w:val="0"/>
              </w:rPr>
              <w:t>/login?user=admin&amp;pass=1234</w:t>
            </w:r>
          </w:p>
        </w:tc>
        <w:tc>
          <w:tcPr>
            <w:vAlign w:val="center"/>
          </w:tcPr>
          <w:p w14:paraId="0000002E">
            <w:r>
              <w:rPr>
                <w:rtl w:val="0"/>
              </w:rPr>
              <w:t>Visible in URL</w:t>
            </w:r>
          </w:p>
        </w:tc>
        <w:tc>
          <w:tcPr>
            <w:vAlign w:val="center"/>
          </w:tcPr>
          <w:p w14:paraId="0000002F">
            <w:r>
              <w:rPr>
                <w:rtl w:val="0"/>
              </w:rPr>
              <w:t>Low</w:t>
            </w:r>
          </w:p>
        </w:tc>
      </w:tr>
      <w:tr w14:paraId="675A97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vAlign w:val="center"/>
          </w:tcPr>
          <w:p w14:paraId="00000030">
            <w:r>
              <w:rPr>
                <w:rtl w:val="0"/>
              </w:rPr>
              <w:t>POST</w:t>
            </w:r>
          </w:p>
        </w:tc>
        <w:tc>
          <w:tcPr>
            <w:vAlign w:val="center"/>
          </w:tcPr>
          <w:p w14:paraId="00000031">
            <w:r>
              <w:rPr>
                <w:rtl w:val="0"/>
              </w:rPr>
              <w:t>/login</w:t>
            </w:r>
          </w:p>
        </w:tc>
        <w:tc>
          <w:tcPr>
            <w:vAlign w:val="center"/>
          </w:tcPr>
          <w:p w14:paraId="00000032">
            <w:r>
              <w:rPr>
                <w:rtl w:val="0"/>
              </w:rPr>
              <w:t>Hidden in body</w:t>
            </w:r>
          </w:p>
        </w:tc>
        <w:tc>
          <w:tcPr>
            <w:vAlign w:val="center"/>
          </w:tcPr>
          <w:p w14:paraId="00000033">
            <w:r>
              <w:rPr>
                <w:rtl w:val="0"/>
              </w:rPr>
              <w:t>Moderate</w:t>
            </w:r>
          </w:p>
        </w:tc>
      </w:tr>
    </w:tbl>
    <w:p w14:paraId="00000034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35">
      <w:pPr>
        <w:numPr>
          <w:ilvl w:val="0"/>
          <w:numId w:val="3"/>
        </w:numPr>
        <w:spacing w:before="280" w:after="0" w:line="240" w:lineRule="auto"/>
        <w:ind w:left="720" w:hanging="360"/>
      </w:pPr>
      <w:r>
        <w:rPr>
          <w:rtl w:val="0"/>
        </w:rPr>
        <w:t xml:space="preserve">Interpret the differences in data transmission between GET and POST. </w:t>
      </w:r>
    </w:p>
    <w:p w14:paraId="00000036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tl w:val="0"/>
        </w:rPr>
        <w:t xml:space="preserve">Analyze which method is more suitable for login and why. </w:t>
      </w:r>
    </w:p>
    <w:p w14:paraId="00000037">
      <w:pPr>
        <w:numPr>
          <w:ilvl w:val="0"/>
          <w:numId w:val="3"/>
        </w:numPr>
        <w:spacing w:before="0" w:after="0" w:line="240" w:lineRule="auto"/>
        <w:ind w:left="720" w:hanging="360"/>
      </w:pPr>
      <w:r>
        <w:rPr>
          <w:rtl w:val="0"/>
        </w:rPr>
        <w:t xml:space="preserve">Identify security risks in using GET for authentication. </w:t>
      </w:r>
    </w:p>
    <w:p w14:paraId="00000038">
      <w:pPr>
        <w:numPr>
          <w:ilvl w:val="0"/>
          <w:numId w:val="3"/>
        </w:numPr>
        <w:spacing w:before="0" w:after="280" w:line="240" w:lineRule="auto"/>
        <w:ind w:left="720" w:hanging="360"/>
      </w:pPr>
      <w:r>
        <w:rPr>
          <w:rtl w:val="0"/>
        </w:rPr>
        <w:t xml:space="preserve">Suggest best practices for secure login implementation. </w:t>
      </w:r>
    </w:p>
    <w:p w14:paraId="00000039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4: HTML Code Inspection </w:t>
      </w:r>
    </w:p>
    <w:p w14:paraId="0000003A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Analyze the following HTML snippet:</w:t>
      </w:r>
    </w:p>
    <w:p w14:paraId="0000003B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40" w:lineRule="auto"/>
        <w:ind w:left="0" w:right="0" w:firstLine="0"/>
        <w:jc w:val="left"/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&lt;!DOCTYPE html&gt;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&lt;html&gt;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&lt;title&gt;Sample&lt;/title&gt;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&lt;/head&gt;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&lt;h1&gt;Welcome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&lt;p&gt;This is a paragraph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&lt;img src="image.jpg"&gt;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&lt;/body&gt;</w:t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br w:type="textWrapping"/>
      </w:r>
      <w:r>
        <w:rPr>
          <w:rFonts w:ascii="Courier New" w:hAnsi="Courier New" w:eastAsia="Courier New" w:cs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  <w:rtl w:val="0"/>
        </w:rPr>
        <w:t>&lt;/html&gt;</w:t>
      </w:r>
    </w:p>
    <w:p w14:paraId="0000003C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3D">
      <w:pPr>
        <w:numPr>
          <w:ilvl w:val="0"/>
          <w:numId w:val="4"/>
        </w:numPr>
        <w:spacing w:before="280" w:after="0" w:line="240" w:lineRule="auto"/>
        <w:ind w:left="720" w:hanging="360"/>
      </w:pPr>
      <w:r>
        <w:rPr>
          <w:rtl w:val="0"/>
        </w:rPr>
        <w:t xml:space="preserve">Identify missing closing tags. </w:t>
      </w:r>
    </w:p>
    <w:p w14:paraId="0000003E">
      <w:pPr>
        <w:numPr>
          <w:ilvl w:val="0"/>
          <w:numId w:val="4"/>
        </w:numPr>
        <w:spacing w:before="0" w:after="0" w:line="240" w:lineRule="auto"/>
        <w:ind w:left="720" w:hanging="360"/>
      </w:pPr>
      <w:r>
        <w:rPr>
          <w:rtl w:val="0"/>
        </w:rPr>
        <w:t xml:space="preserve">Analyze issues with the </w:t>
      </w:r>
      <w:r>
        <w:rPr>
          <w:rFonts w:ascii="Courier New" w:hAnsi="Courier New" w:eastAsia="Courier New" w:cs="Courier New"/>
          <w:sz w:val="20"/>
          <w:szCs w:val="20"/>
          <w:rtl w:val="0"/>
        </w:rPr>
        <w:t>&lt;img&gt;</w:t>
      </w:r>
      <w:r>
        <w:rPr>
          <w:rtl w:val="0"/>
        </w:rPr>
        <w:t xml:space="preserve"> tag. </w:t>
      </w:r>
    </w:p>
    <w:p w14:paraId="0000003F">
      <w:pPr>
        <w:numPr>
          <w:ilvl w:val="0"/>
          <w:numId w:val="4"/>
        </w:numPr>
        <w:spacing w:before="0" w:after="0" w:line="240" w:lineRule="auto"/>
        <w:ind w:left="720" w:hanging="360"/>
      </w:pPr>
      <w:r>
        <w:rPr>
          <w:rtl w:val="0"/>
        </w:rPr>
        <w:t xml:space="preserve">Determine how browsers will handle these errors. </w:t>
      </w:r>
    </w:p>
    <w:p w14:paraId="00000040">
      <w:pPr>
        <w:numPr>
          <w:ilvl w:val="0"/>
          <w:numId w:val="4"/>
        </w:numPr>
        <w:spacing w:before="0" w:after="280" w:line="240" w:lineRule="auto"/>
        <w:ind w:left="720" w:hanging="360"/>
      </w:pPr>
      <w:r>
        <w:rPr>
          <w:rtl w:val="0"/>
        </w:rPr>
        <w:t xml:space="preserve">Suggest a corrected version of the code. </w:t>
      </w:r>
    </w:p>
    <w:p w14:paraId="00000041">
      <w:pPr>
        <w:pStyle w:val="4"/>
        <w:rPr>
          <w:color w:val="000000"/>
        </w:rPr>
      </w:pPr>
      <w:r>
        <w:rPr>
          <w:b w:val="0"/>
          <w:bCs w:val="0"/>
          <w:color w:val="000000"/>
          <w:rtl w:val="0"/>
        </w:rPr>
        <w:t xml:space="preserve">5: Browser-Server Communication Flow </w:t>
      </w:r>
    </w:p>
    <w:p w14:paraId="00000042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The following sequence describes a web request:</w:t>
      </w:r>
    </w:p>
    <w:p w14:paraId="00000043">
      <w:pPr>
        <w:numPr>
          <w:ilvl w:val="0"/>
          <w:numId w:val="5"/>
        </w:numPr>
        <w:spacing w:before="280" w:after="0" w:line="240" w:lineRule="auto"/>
        <w:ind w:left="720" w:hanging="360"/>
      </w:pPr>
      <w:r>
        <w:rPr>
          <w:rtl w:val="0"/>
        </w:rPr>
        <w:t xml:space="preserve">User enters a URL in the browser </w:t>
      </w:r>
    </w:p>
    <w:p w14:paraId="00000044">
      <w:pPr>
        <w:numPr>
          <w:ilvl w:val="0"/>
          <w:numId w:val="5"/>
        </w:numPr>
        <w:spacing w:before="0" w:after="0" w:line="240" w:lineRule="auto"/>
        <w:ind w:left="720" w:hanging="360"/>
      </w:pPr>
      <w:r>
        <w:rPr>
          <w:rtl w:val="0"/>
        </w:rPr>
        <w:t xml:space="preserve">DNS lookup occurs </w:t>
      </w:r>
    </w:p>
    <w:p w14:paraId="00000045">
      <w:pPr>
        <w:numPr>
          <w:ilvl w:val="0"/>
          <w:numId w:val="5"/>
        </w:numPr>
        <w:spacing w:before="0" w:after="0" w:line="240" w:lineRule="auto"/>
        <w:ind w:left="720" w:hanging="360"/>
      </w:pPr>
      <w:r>
        <w:rPr>
          <w:rtl w:val="0"/>
        </w:rPr>
        <w:t xml:space="preserve">HTTP request is sent </w:t>
      </w:r>
    </w:p>
    <w:p w14:paraId="00000046">
      <w:pPr>
        <w:numPr>
          <w:ilvl w:val="0"/>
          <w:numId w:val="5"/>
        </w:numPr>
        <w:spacing w:before="0" w:after="0" w:line="240" w:lineRule="auto"/>
        <w:ind w:left="720" w:hanging="360"/>
      </w:pPr>
      <w:r>
        <w:rPr>
          <w:rtl w:val="0"/>
        </w:rPr>
        <w:t xml:space="preserve">Server processes request </w:t>
      </w:r>
    </w:p>
    <w:p w14:paraId="00000047">
      <w:pPr>
        <w:numPr>
          <w:ilvl w:val="0"/>
          <w:numId w:val="5"/>
        </w:numPr>
        <w:spacing w:before="0" w:after="0" w:line="240" w:lineRule="auto"/>
        <w:ind w:left="720" w:hanging="360"/>
      </w:pPr>
      <w:r>
        <w:rPr>
          <w:rtl w:val="0"/>
        </w:rPr>
        <w:t xml:space="preserve">Response is returned </w:t>
      </w:r>
    </w:p>
    <w:p w14:paraId="00000048">
      <w:pPr>
        <w:numPr>
          <w:ilvl w:val="0"/>
          <w:numId w:val="5"/>
        </w:numPr>
        <w:spacing w:before="0" w:after="280" w:line="240" w:lineRule="auto"/>
        <w:ind w:left="720" w:hanging="360"/>
      </w:pPr>
      <w:r>
        <w:rPr>
          <w:rtl w:val="0"/>
        </w:rPr>
        <w:t xml:space="preserve">Browser renders page </w:t>
      </w:r>
    </w:p>
    <w:p w14:paraId="00000049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Questions:</w:t>
      </w:r>
    </w:p>
    <w:p w14:paraId="0000004A">
      <w:pPr>
        <w:numPr>
          <w:ilvl w:val="0"/>
          <w:numId w:val="6"/>
        </w:numPr>
        <w:spacing w:before="280" w:after="0" w:line="240" w:lineRule="auto"/>
        <w:ind w:left="720" w:hanging="360"/>
      </w:pPr>
      <w:r>
        <w:rPr>
          <w:rtl w:val="0"/>
        </w:rPr>
        <w:t xml:space="preserve">Interpret each step in the communication flow. </w:t>
      </w:r>
    </w:p>
    <w:p w14:paraId="0000004B">
      <w:pPr>
        <w:numPr>
          <w:ilvl w:val="0"/>
          <w:numId w:val="6"/>
        </w:numPr>
        <w:spacing w:before="0" w:after="0" w:line="240" w:lineRule="auto"/>
        <w:ind w:left="720" w:hanging="360"/>
      </w:pPr>
      <w:r>
        <w:rPr>
          <w:rtl w:val="0"/>
        </w:rPr>
        <w:t xml:space="preserve">Identify where delays can occur. </w:t>
      </w:r>
    </w:p>
    <w:p w14:paraId="0000004C">
      <w:pPr>
        <w:numPr>
          <w:ilvl w:val="0"/>
          <w:numId w:val="6"/>
        </w:numPr>
        <w:spacing w:before="0" w:after="0" w:line="240" w:lineRule="auto"/>
        <w:ind w:left="720" w:hanging="360"/>
      </w:pPr>
      <w:r>
        <w:rPr>
          <w:rtl w:val="0"/>
        </w:rPr>
        <w:t xml:space="preserve">Analyze the role of DNS in the process. </w:t>
      </w:r>
    </w:p>
    <w:p w14:paraId="0000004D">
      <w:pPr>
        <w:numPr>
          <w:ilvl w:val="0"/>
          <w:numId w:val="6"/>
        </w:numPr>
        <w:spacing w:before="0" w:after="280" w:line="240" w:lineRule="auto"/>
        <w:ind w:left="720" w:hanging="360"/>
      </w:pPr>
      <w:r>
        <w:rPr>
          <w:rtl w:val="0"/>
        </w:rPr>
        <w:t xml:space="preserve">Suggest optimizations to improve performance. </w:t>
      </w:r>
    </w:p>
    <w:p w14:paraId="0000004E">
      <w:pPr>
        <w:rPr>
          <w:b/>
          <w:bCs/>
          <w:sz w:val="24"/>
          <w:szCs w:val="24"/>
        </w:rPr>
      </w:pPr>
      <w:r>
        <w:rPr>
          <w:rtl w:val="0"/>
        </w:rPr>
        <w:t xml:space="preserve"> </w:t>
      </w: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F">
      <w:pPr>
        <w:rPr>
          <w:b/>
          <w:bCs/>
          <w:sz w:val="24"/>
          <w:szCs w:val="24"/>
        </w:rPr>
      </w:pPr>
    </w:p>
    <w:p w14:paraId="0000005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  <w:rtl w:val="0"/>
        </w:rPr>
        <w:t>Code of Conduct:</w:t>
      </w:r>
    </w:p>
    <w:p w14:paraId="00000051">
      <w:pPr>
        <w:rPr>
          <w:i/>
          <w:iCs/>
          <w:sz w:val="24"/>
          <w:szCs w:val="24"/>
        </w:rPr>
      </w:pPr>
    </w:p>
    <w:p w14:paraId="00000052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 xml:space="preserve">I </w:t>
      </w:r>
      <w:r>
        <w:rPr>
          <w:rFonts w:hint="default"/>
          <w:i/>
          <w:iCs/>
          <w:sz w:val="24"/>
          <w:szCs w:val="24"/>
          <w:rtl w:val="0"/>
          <w:lang w:val="en-GB"/>
        </w:rPr>
        <w:t>K.Sushruth(192411073)</w:t>
      </w:r>
      <w:r>
        <w:rPr>
          <w:i/>
          <w:iCs/>
          <w:sz w:val="24"/>
          <w:szCs w:val="24"/>
          <w:rtl w:val="0"/>
        </w:rPr>
        <w:t xml:space="preserve"> certify that this submission is my original work and that I have adhered to the guidelines specified for this assessment.</w:t>
      </w:r>
    </w:p>
    <w:p w14:paraId="00000053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rtl w:val="0"/>
        </w:rPr>
        <w:t>I understand that any violation of academic integrity rules will result in disciplinary action.</w:t>
      </w:r>
    </w:p>
    <w:p w14:paraId="00000054">
      <w:pPr>
        <w:rPr>
          <w:i/>
          <w:iCs/>
          <w:sz w:val="24"/>
          <w:szCs w:val="24"/>
        </w:rPr>
      </w:pPr>
    </w:p>
    <w:p w14:paraId="00000055">
      <w:pPr>
        <w:rPr>
          <w:rFonts w:hint="default"/>
          <w:b/>
          <w:bCs/>
          <w:i/>
          <w:iCs/>
          <w:sz w:val="24"/>
          <w:szCs w:val="24"/>
          <w:lang w:val="en-GB"/>
        </w:rPr>
      </w:pPr>
      <w:r>
        <w:rPr>
          <w:b/>
          <w:bCs/>
          <w:i/>
          <w:iCs/>
          <w:sz w:val="24"/>
          <w:szCs w:val="24"/>
          <w:rtl w:val="0"/>
        </w:rPr>
        <w:t>Signature of the student:</w:t>
      </w:r>
      <w:r>
        <w:rPr>
          <w:rFonts w:hint="default"/>
          <w:b/>
          <w:bCs/>
          <w:i/>
          <w:iCs/>
          <w:sz w:val="24"/>
          <w:szCs w:val="24"/>
          <w:rtl w:val="0"/>
          <w:lang w:val="en-GB"/>
        </w:rPr>
        <w:t xml:space="preserve"> K.SUSHRUTH</w:t>
      </w:r>
      <w:bookmarkStart w:id="1" w:name="_GoBack"/>
      <w:bookmarkEnd w:id="1"/>
    </w:p>
    <w:p w14:paraId="00000056">
      <w:pPr>
        <w:rPr>
          <w:sz w:val="24"/>
          <w:szCs w:val="24"/>
        </w:rPr>
      </w:pPr>
    </w:p>
    <w:p w14:paraId="00000057">
      <w:pPr>
        <w:rPr>
          <w:i/>
          <w:iCs/>
          <w:sz w:val="24"/>
          <w:szCs w:val="24"/>
        </w:rPr>
      </w:pPr>
    </w:p>
    <w:p w14:paraId="00000058">
      <w:pPr>
        <w:rPr>
          <w:i/>
          <w:iCs/>
          <w:sz w:val="24"/>
          <w:szCs w:val="24"/>
        </w:rPr>
      </w:pPr>
    </w:p>
    <w:p w14:paraId="00000059">
      <w:pPr>
        <w:rPr>
          <w:i/>
          <w:iCs/>
          <w:sz w:val="24"/>
          <w:szCs w:val="24"/>
        </w:rPr>
      </w:pPr>
    </w:p>
    <w:p w14:paraId="0000005A">
      <w:pPr>
        <w:rPr>
          <w:i/>
          <w:iCs/>
          <w:sz w:val="24"/>
          <w:szCs w:val="24"/>
        </w:rPr>
      </w:pPr>
    </w:p>
    <w:p w14:paraId="0000005B">
      <w:pPr>
        <w:rPr>
          <w:i/>
          <w:iCs/>
          <w:sz w:val="24"/>
          <w:szCs w:val="24"/>
        </w:rPr>
      </w:pPr>
    </w:p>
    <w:p w14:paraId="0000005C">
      <w:pPr>
        <w:rPr>
          <w:i/>
          <w:iCs/>
          <w:sz w:val="24"/>
          <w:szCs w:val="24"/>
        </w:rPr>
      </w:pPr>
    </w:p>
    <w:p w14:paraId="0000005D">
      <w:pPr>
        <w:rPr>
          <w:i/>
          <w:iCs/>
          <w:sz w:val="24"/>
          <w:szCs w:val="24"/>
        </w:rPr>
      </w:pPr>
    </w:p>
    <w:p w14:paraId="0000005E">
      <w:pPr>
        <w:rPr>
          <w:i/>
          <w:iCs/>
          <w:sz w:val="24"/>
          <w:szCs w:val="24"/>
        </w:rPr>
      </w:pPr>
    </w:p>
    <w:p w14:paraId="0000005F">
      <w:pPr>
        <w:rPr>
          <w:i/>
          <w:iCs/>
          <w:sz w:val="24"/>
          <w:szCs w:val="24"/>
        </w:rPr>
      </w:pPr>
    </w:p>
    <w:p w14:paraId="00000060">
      <w:pPr>
        <w:rPr>
          <w:i/>
          <w:iCs/>
          <w:sz w:val="24"/>
          <w:szCs w:val="24"/>
        </w:rPr>
      </w:pPr>
    </w:p>
    <w:p w14:paraId="0FC19085">
      <w:pPr>
        <w:rPr>
          <w:i/>
          <w:iCs/>
          <w:sz w:val="24"/>
          <w:szCs w:val="24"/>
        </w:rPr>
      </w:pPr>
    </w:p>
    <w:p w14:paraId="344C28CC">
      <w:pPr>
        <w:pStyle w:val="3"/>
        <w:keepNext w:val="0"/>
        <w:keepLines w:val="0"/>
        <w:widowControl/>
        <w:suppressLineNumbers w:val="0"/>
      </w:pPr>
    </w:p>
    <w:p w14:paraId="02C16DC7">
      <w:pPr>
        <w:pStyle w:val="3"/>
        <w:keepNext w:val="0"/>
        <w:keepLines w:val="0"/>
        <w:widowControl/>
        <w:suppressLineNumbers w:val="0"/>
      </w:pPr>
    </w:p>
    <w:p w14:paraId="3C6D3445">
      <w:pPr>
        <w:pStyle w:val="3"/>
        <w:keepNext w:val="0"/>
        <w:keepLines w:val="0"/>
        <w:widowControl/>
        <w:suppressLineNumbers w:val="0"/>
      </w:pPr>
    </w:p>
    <w:p w14:paraId="475CDF04">
      <w:pPr>
        <w:pStyle w:val="3"/>
        <w:keepNext w:val="0"/>
        <w:keepLines w:val="0"/>
        <w:widowControl/>
        <w:suppressLineNumbers w:val="0"/>
      </w:pPr>
    </w:p>
    <w:p w14:paraId="69F9BB7C">
      <w:pPr>
        <w:pStyle w:val="3"/>
        <w:keepNext w:val="0"/>
        <w:keepLines w:val="0"/>
        <w:widowControl/>
        <w:suppressLineNumbers w:val="0"/>
      </w:pPr>
    </w:p>
    <w:p w14:paraId="08422F01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CO1: Data Interpretation – Simple Answers</w:t>
      </w:r>
    </w:p>
    <w:p w14:paraId="41C138AC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HTTP Response Analysis</w:t>
      </w:r>
    </w:p>
    <w:p w14:paraId="6D579FE2">
      <w:pPr>
        <w:pStyle w:val="1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color w:val="auto"/>
        </w:rPr>
      </w:pPr>
      <w:r>
        <w:rPr>
          <w:color w:val="auto"/>
        </w:rPr>
        <w:t>Given HTTP response:</w:t>
      </w:r>
    </w:p>
    <w:p w14:paraId="73ECBF07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HTTP/1.1 200 OK</w:t>
      </w:r>
    </w:p>
    <w:p w14:paraId="6B7467B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Date: Mon, 01 Apr 2026 10:00:00 GMT</w:t>
      </w:r>
    </w:p>
    <w:p w14:paraId="6DB38EEB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Content-Type: text/html</w:t>
      </w:r>
    </w:p>
    <w:p w14:paraId="39DC3D5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Content-Length: -150</w:t>
      </w:r>
    </w:p>
    <w:p w14:paraId="49E2951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Connection: keep-alive</w:t>
      </w:r>
    </w:p>
    <w:p w14:paraId="7B4E4235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Identify incorrect or invalid fields.</w:t>
      </w:r>
    </w:p>
    <w:p w14:paraId="190FF65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Content-Length: -150</w:t>
      </w:r>
      <w:r>
        <w:rPr>
          <w:color w:val="auto"/>
        </w:rPr>
        <w:t xml:space="preserve"> is invalid because the content length cannot be negative.</w:t>
      </w:r>
    </w:p>
    <w:p w14:paraId="377AEEE4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date is incorrect because 1 April 2026 was a Wednesday, not Monday.</w:t>
      </w:r>
    </w:p>
    <w:p w14:paraId="2073F6A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2. Explain the issue with Content-Length.</w:t>
      </w:r>
    </w:p>
    <w:p w14:paraId="71ECE97D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Content-Length</w:t>
      </w:r>
      <w:r>
        <w:rPr>
          <w:color w:val="auto"/>
        </w:rPr>
        <w:t xml:space="preserve"> tells the size of the response body in bytes. A negative value is invalid and may cause the browser or server to handle the response incorrectly.</w:t>
      </w:r>
    </w:p>
    <w:p w14:paraId="2BA8D0E2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Does the status code match the response correctness?</w:t>
      </w:r>
    </w:p>
    <w:p w14:paraId="70928EE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200 OK</w:t>
      </w:r>
      <w:r>
        <w:rPr>
          <w:color w:val="auto"/>
        </w:rPr>
        <w:t xml:space="preserve"> means the request was successful. However, the response contains an invalid header, so the response is not completely correct.</w:t>
      </w:r>
    </w:p>
    <w:p w14:paraId="58B505A5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4. Suggest corrections.</w:t>
      </w:r>
    </w:p>
    <w:p w14:paraId="758717A7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Corrected header, assuming the response body contains 150 bytes:</w:t>
      </w:r>
    </w:p>
    <w:p w14:paraId="4B657FA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HTTP/1.1 200 OK</w:t>
      </w:r>
    </w:p>
    <w:p w14:paraId="787DE2D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Date: Wed, 01 Apr 2026 10:00:00 GMT</w:t>
      </w:r>
    </w:p>
    <w:p w14:paraId="5D69562A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Content-Type: text/html</w:t>
      </w:r>
    </w:p>
    <w:p w14:paraId="59ACDDFE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Content-Length: 150</w:t>
      </w:r>
    </w:p>
    <w:p w14:paraId="7C4FA5FB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Connection: keep-alive</w:t>
      </w:r>
    </w:p>
    <w:p w14:paraId="5F8D5BB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Conclusion: The content length must be a valid non-negative number, and the date must be correct.</w:t>
      </w:r>
    </w:p>
    <w:p w14:paraId="7A126D26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2. DOM Structure Analysis</w:t>
      </w:r>
    </w:p>
    <w:p w14:paraId="6663A29F">
      <w:pPr>
        <w:pStyle w:val="1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color w:val="auto"/>
        </w:rPr>
      </w:pPr>
      <w:r>
        <w:rPr>
          <w:color w:val="auto"/>
        </w:rPr>
        <w:t>Given HTML:</w:t>
      </w:r>
    </w:p>
    <w:p w14:paraId="49DB445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&lt;html&gt;</w:t>
      </w:r>
    </w:p>
    <w:p w14:paraId="493524D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&lt;head&gt;</w:t>
      </w:r>
    </w:p>
    <w:p w14:paraId="61C8F8EA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  &lt;title&gt;Test Page&lt;/title&gt;</w:t>
      </w:r>
    </w:p>
    <w:p w14:paraId="7B037AFD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&lt;/head&gt;</w:t>
      </w:r>
    </w:p>
    <w:p w14:paraId="375AD6BE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&lt;body&gt;</w:t>
      </w:r>
    </w:p>
    <w:p w14:paraId="76BAC905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  &lt;div&gt;</w:t>
      </w:r>
    </w:p>
    <w:p w14:paraId="7830FE7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    &lt;p&gt;Hello World</w:t>
      </w:r>
    </w:p>
    <w:p w14:paraId="66E873C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  &lt;/div&gt;</w:t>
      </w:r>
    </w:p>
    <w:p w14:paraId="0E349F2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&lt;/body&gt;</w:t>
      </w:r>
    </w:p>
    <w:p w14:paraId="3DC2451D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&lt;/html&gt;</w:t>
      </w:r>
    </w:p>
    <w:p w14:paraId="6AF5E987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Identify missing or improperly closed elements.</w:t>
      </w:r>
    </w:p>
    <w:p w14:paraId="7E249ABB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The closing tag </w:t>
      </w:r>
      <w:r>
        <w:rPr>
          <w:rStyle w:val="10"/>
          <w:color w:val="auto"/>
        </w:rPr>
        <w:t>&lt;/p&gt;</w:t>
      </w:r>
      <w:r>
        <w:rPr>
          <w:color w:val="auto"/>
        </w:rPr>
        <w:t xml:space="preserve"> is missing for the paragraph element.</w:t>
      </w:r>
    </w:p>
    <w:p w14:paraId="7944E57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2. How will the browser interpret this structure?</w:t>
      </w:r>
    </w:p>
    <w:p w14:paraId="154ED5A6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The browser will try to correct the error automatically. It will generally close the paragraph when it encounters </w:t>
      </w:r>
      <w:r>
        <w:rPr>
          <w:rStyle w:val="10"/>
          <w:color w:val="auto"/>
        </w:rPr>
        <w:t>&lt;/div&gt;</w:t>
      </w:r>
      <w:r>
        <w:rPr>
          <w:color w:val="auto"/>
        </w:rPr>
        <w:t xml:space="preserve"> and display the text </w:t>
      </w:r>
      <w:r>
        <w:rPr>
          <w:rStyle w:val="10"/>
          <w:color w:val="auto"/>
        </w:rPr>
        <w:t>Hello World</w:t>
      </w:r>
      <w:r>
        <w:rPr>
          <w:color w:val="auto"/>
        </w:rPr>
        <w:t>.</w:t>
      </w:r>
    </w:p>
    <w:p w14:paraId="6DEE15A3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What is the impact on rendering and layout?</w:t>
      </w:r>
    </w:p>
    <w:p w14:paraId="1738D8B6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page will usually display correctly.</w:t>
      </w:r>
    </w:p>
    <w:p w14:paraId="552A09B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browser may automatically correct the HTML structure.</w:t>
      </w:r>
    </w:p>
    <w:p w14:paraId="1E24BC8A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Incorrect HTML can cause unexpected layouts and difficulties when using CSS or JavaScript.</w:t>
      </w:r>
    </w:p>
    <w:p w14:paraId="49DAA370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4. Suggest corrections.</w:t>
      </w:r>
    </w:p>
    <w:p w14:paraId="6A45DA7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&lt;!DOCTYPE html&gt;</w:t>
      </w:r>
    </w:p>
    <w:p w14:paraId="440A4D1B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&lt;html&gt;</w:t>
      </w:r>
    </w:p>
    <w:p w14:paraId="52DF35EB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&lt;head&gt;</w:t>
      </w:r>
    </w:p>
    <w:p w14:paraId="7AF2D72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&lt;title&gt;Test Page&lt;/title&gt;</w:t>
      </w:r>
    </w:p>
    <w:p w14:paraId="214860C5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&lt;/head&gt;</w:t>
      </w:r>
    </w:p>
    <w:p w14:paraId="5D86E31E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&lt;body&gt;</w:t>
      </w:r>
    </w:p>
    <w:p w14:paraId="174272A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&lt;div&gt;</w:t>
      </w:r>
    </w:p>
    <w:p w14:paraId="4D968310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  &lt;p&gt;Hello World&lt;/p&gt;</w:t>
      </w:r>
    </w:p>
    <w:p w14:paraId="1839F4C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&lt;/div&gt;</w:t>
      </w:r>
    </w:p>
    <w:p w14:paraId="28B91A4F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&lt;/body&gt;</w:t>
      </w:r>
    </w:p>
    <w:p w14:paraId="6E8E8B9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&lt;/html&gt;</w:t>
      </w:r>
    </w:p>
    <w:p w14:paraId="0FE3FB35">
      <w:pPr>
        <w:pStyle w:val="1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color w:val="auto"/>
        </w:rPr>
      </w:pPr>
      <w:r>
        <w:rPr>
          <w:color w:val="auto"/>
        </w:rPr>
        <w:t>Conclusion: Closing all HTML elements properly helps the browser display the page correctly.</w:t>
      </w:r>
    </w:p>
    <w:p w14:paraId="4DC57511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GET vs POST in Login System</w:t>
      </w:r>
    </w:p>
    <w:p w14:paraId="5EFC1CA4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Explain the differences between GET and POST.</w:t>
      </w:r>
    </w:p>
    <w:p w14:paraId="7B260C7A">
      <w:pPr>
        <w:rPr>
          <w:rFonts w:hint="default"/>
        </w:rPr>
      </w:pPr>
      <w:r>
        <w:rPr>
          <w:rFonts w:hint="default"/>
        </w:rPr>
        <w:t>&lt;!DOCTYPE html&gt;</w:t>
      </w:r>
    </w:p>
    <w:p w14:paraId="4B4AC3F3">
      <w:pPr>
        <w:rPr>
          <w:rFonts w:hint="default"/>
        </w:rPr>
      </w:pPr>
      <w:r>
        <w:rPr>
          <w:rFonts w:hint="default"/>
        </w:rPr>
        <w:t>&lt;html&gt;</w:t>
      </w:r>
    </w:p>
    <w:p w14:paraId="238301C8">
      <w:pPr>
        <w:rPr>
          <w:rFonts w:hint="default"/>
        </w:rPr>
      </w:pPr>
      <w:r>
        <w:rPr>
          <w:rFonts w:hint="default"/>
        </w:rPr>
        <w:t>&lt;head&gt;</w:t>
      </w:r>
    </w:p>
    <w:p w14:paraId="39F53A82">
      <w:pPr>
        <w:rPr>
          <w:rFonts w:hint="default"/>
        </w:rPr>
      </w:pPr>
      <w:r>
        <w:rPr>
          <w:rFonts w:hint="default"/>
        </w:rPr>
        <w:t xml:space="preserve">    &lt;title&gt;Login System&lt;/title&gt;</w:t>
      </w:r>
    </w:p>
    <w:p w14:paraId="64EDCC0E">
      <w:pPr>
        <w:rPr>
          <w:rFonts w:hint="default"/>
        </w:rPr>
      </w:pPr>
      <w:r>
        <w:rPr>
          <w:rFonts w:hint="default"/>
        </w:rPr>
        <w:t>&lt;/head&gt;</w:t>
      </w:r>
    </w:p>
    <w:p w14:paraId="5C8E8E9A">
      <w:pPr>
        <w:rPr>
          <w:rFonts w:hint="default"/>
        </w:rPr>
      </w:pPr>
      <w:r>
        <w:rPr>
          <w:rFonts w:hint="default"/>
        </w:rPr>
        <w:t>&lt;body&gt;</w:t>
      </w:r>
    </w:p>
    <w:p w14:paraId="47CF8486">
      <w:pPr>
        <w:rPr>
          <w:rFonts w:hint="default"/>
        </w:rPr>
      </w:pPr>
      <w:r>
        <w:rPr>
          <w:rFonts w:hint="default"/>
        </w:rPr>
        <w:t xml:space="preserve">    &lt;h2&gt;GET Method&lt;/h2&gt;</w:t>
      </w:r>
    </w:p>
    <w:p w14:paraId="29D9C1A6">
      <w:pPr>
        <w:rPr>
          <w:rFonts w:hint="default"/>
        </w:rPr>
      </w:pPr>
      <w:r>
        <w:rPr>
          <w:rFonts w:hint="default"/>
        </w:rPr>
        <w:t xml:space="preserve">    &lt;form action="" method="GET"&gt;</w:t>
      </w:r>
    </w:p>
    <w:p w14:paraId="6989441E">
      <w:pPr>
        <w:rPr>
          <w:rFonts w:hint="default"/>
        </w:rPr>
      </w:pPr>
      <w:r>
        <w:rPr>
          <w:rFonts w:hint="default"/>
        </w:rPr>
        <w:t xml:space="preserve">        Username: &lt;input type="text" name="username"&gt;&lt;br&gt;&lt;br&gt;</w:t>
      </w:r>
    </w:p>
    <w:p w14:paraId="187628CE">
      <w:pPr>
        <w:rPr>
          <w:rFonts w:hint="default"/>
        </w:rPr>
      </w:pPr>
      <w:r>
        <w:rPr>
          <w:rFonts w:hint="default"/>
        </w:rPr>
        <w:t xml:space="preserve">        Password: &lt;input type="password" name="password"&gt;&lt;br&gt;&lt;br&gt;</w:t>
      </w:r>
    </w:p>
    <w:p w14:paraId="14D17F2A">
      <w:pPr>
        <w:rPr>
          <w:rFonts w:hint="default"/>
        </w:rPr>
      </w:pPr>
      <w:r>
        <w:rPr>
          <w:rFonts w:hint="default"/>
        </w:rPr>
        <w:t xml:space="preserve">        &lt;button type="submit"&gt;Login using GET&lt;/button&gt;</w:t>
      </w:r>
    </w:p>
    <w:p w14:paraId="4F221E08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7DCA5028">
      <w:pPr>
        <w:rPr>
          <w:rFonts w:hint="default"/>
        </w:rPr>
      </w:pPr>
    </w:p>
    <w:p w14:paraId="1B871554">
      <w:pPr>
        <w:rPr>
          <w:rFonts w:hint="default"/>
        </w:rPr>
      </w:pPr>
      <w:r>
        <w:rPr>
          <w:rFonts w:hint="default"/>
        </w:rPr>
        <w:t xml:space="preserve">    &lt;h2&gt;POST Method&lt;/h2&gt;</w:t>
      </w:r>
    </w:p>
    <w:p w14:paraId="4A0C0636">
      <w:pPr>
        <w:rPr>
          <w:rFonts w:hint="default"/>
        </w:rPr>
      </w:pPr>
      <w:r>
        <w:rPr>
          <w:rFonts w:hint="default"/>
        </w:rPr>
        <w:t xml:space="preserve">    &lt;form action="" method="POST"&gt;</w:t>
      </w:r>
    </w:p>
    <w:p w14:paraId="118B5D4D">
      <w:pPr>
        <w:rPr>
          <w:rFonts w:hint="default"/>
        </w:rPr>
      </w:pPr>
      <w:r>
        <w:rPr>
          <w:rFonts w:hint="default"/>
        </w:rPr>
        <w:t xml:space="preserve">        Username: &lt;input type="text" name="username"&gt;&lt;br&gt;&lt;br&gt;</w:t>
      </w:r>
    </w:p>
    <w:p w14:paraId="3B357261">
      <w:pPr>
        <w:rPr>
          <w:rFonts w:hint="default"/>
        </w:rPr>
      </w:pPr>
      <w:r>
        <w:rPr>
          <w:rFonts w:hint="default"/>
        </w:rPr>
        <w:t xml:space="preserve">        Password: &lt;input type="password" name="password"&gt;&lt;br&gt;&lt;br&gt;</w:t>
      </w:r>
    </w:p>
    <w:p w14:paraId="4C71DE9A">
      <w:pPr>
        <w:rPr>
          <w:rFonts w:hint="default"/>
        </w:rPr>
      </w:pPr>
      <w:r>
        <w:rPr>
          <w:rFonts w:hint="default"/>
        </w:rPr>
        <w:t xml:space="preserve">        &lt;button type="submit"&gt;Login using POST&lt;/button&gt;</w:t>
      </w:r>
    </w:p>
    <w:p w14:paraId="6D4D690F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5B40A859">
      <w:pPr>
        <w:rPr>
          <w:rFonts w:hint="default"/>
        </w:rPr>
      </w:pPr>
      <w:r>
        <w:rPr>
          <w:rFonts w:hint="default"/>
        </w:rPr>
        <w:t>&lt;/body&gt;</w:t>
      </w:r>
    </w:p>
    <w:p w14:paraId="783FE291">
      <w:r>
        <w:rPr>
          <w:rFonts w:hint="default"/>
        </w:rPr>
        <w:t>&lt;/html&gt;</w:t>
      </w:r>
    </w:p>
    <w:p w14:paraId="16319AF6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2. Which method is suitable for login and why?</w:t>
      </w:r>
    </w:p>
    <w:p w14:paraId="14A9F72C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POST method is more suitable because the username and password are sent in the request body instead of appearing directly in the URL.</w:t>
      </w:r>
    </w:p>
    <w:p w14:paraId="6483B150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However, POST alone does not provide encryption. HTTPS is also required.</w:t>
      </w:r>
    </w:p>
    <w:p w14:paraId="63A79352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What are the security risks of using GET for authentication?</w:t>
      </w:r>
    </w:p>
    <w:p w14:paraId="2C3F06E8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Passwords may appear in the browser history.</w:t>
      </w:r>
    </w:p>
    <w:p w14:paraId="277536C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Credentials may be stored in server logs.</w:t>
      </w:r>
    </w:p>
    <w:p w14:paraId="346D48E4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Other people may see the credentials in the URL.</w:t>
      </w:r>
    </w:p>
    <w:p w14:paraId="6C31B42A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Sensitive information may be exposed through URL sharing or referrer information.</w:t>
      </w:r>
    </w:p>
    <w:p w14:paraId="07C6CDFA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4. Suggest secure login practices.</w:t>
      </w:r>
    </w:p>
    <w:p w14:paraId="3EE06C68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POST for login forms.</w:t>
      </w:r>
    </w:p>
    <w:p w14:paraId="4365332E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HTTPS to protect data during transmission.</w:t>
      </w:r>
    </w:p>
    <w:p w14:paraId="79D1DDE6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Store passwords using secure password hashing.</w:t>
      </w:r>
    </w:p>
    <w:p w14:paraId="754646CE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Validate login details on the server.</w:t>
      </w:r>
    </w:p>
    <w:p w14:paraId="69B3DD02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secure session management.</w:t>
      </w:r>
    </w:p>
    <w:p w14:paraId="6BE02F5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Limit repeated login attempts to prevent brute-force attacks.</w:t>
      </w:r>
    </w:p>
    <w:p w14:paraId="443A20CC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Conclusion: POST with HTTPS and proper password protection is recommended for secure login systems.</w:t>
      </w:r>
    </w:p>
    <w:p w14:paraId="6AD4695D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4. HTML Code Inspection</w:t>
      </w:r>
    </w:p>
    <w:p w14:paraId="200D8CAA">
      <w:pPr>
        <w:pStyle w:val="1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color w:val="auto"/>
        </w:rPr>
      </w:pPr>
      <w:r>
        <w:rPr>
          <w:color w:val="auto"/>
        </w:rPr>
        <w:t>Given HTML:</w:t>
      </w:r>
    </w:p>
    <w:p w14:paraId="0877F45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&lt;!DOCTYPE html&gt;</w:t>
      </w:r>
    </w:p>
    <w:p w14:paraId="50EDDA00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&lt;html&gt;</w:t>
      </w:r>
    </w:p>
    <w:p w14:paraId="7C80F89D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&lt;head&gt;</w:t>
      </w:r>
    </w:p>
    <w:p w14:paraId="1B14E45A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&lt;title&gt;Sample&lt;/title&gt;</w:t>
      </w:r>
    </w:p>
    <w:p w14:paraId="4CD96BC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&lt;/head&gt;</w:t>
      </w:r>
    </w:p>
    <w:p w14:paraId="57D91CAD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&lt;body&gt;</w:t>
      </w:r>
    </w:p>
    <w:p w14:paraId="4BF92079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&lt;h1&gt;Welcome</w:t>
      </w:r>
    </w:p>
    <w:p w14:paraId="61CE6C71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&lt;p&gt;This is a paragraph</w:t>
      </w:r>
    </w:p>
    <w:p w14:paraId="792FA7A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&lt;img src="image.jpg"&gt;</w:t>
      </w:r>
    </w:p>
    <w:p w14:paraId="7DAC4F36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&lt;/body&gt;</w:t>
      </w:r>
    </w:p>
    <w:p w14:paraId="44F3442D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&lt;/html&gt;</w:t>
      </w:r>
    </w:p>
    <w:p w14:paraId="45441E2B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Identify missing closing tags.</w:t>
      </w:r>
    </w:p>
    <w:p w14:paraId="697D091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missing closing tags are:</w:t>
      </w:r>
    </w:p>
    <w:p w14:paraId="73856457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&lt;/h1&gt;</w:t>
      </w:r>
      <w:r>
        <w:rPr>
          <w:color w:val="auto"/>
        </w:rPr>
        <w:t xml:space="preserve"> for the heading.</w:t>
      </w:r>
    </w:p>
    <w:p w14:paraId="20ABAA67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&lt;/p&gt;</w:t>
      </w:r>
      <w:r>
        <w:rPr>
          <w:color w:val="auto"/>
        </w:rPr>
        <w:t xml:space="preserve"> for the paragraph.</w:t>
      </w:r>
    </w:p>
    <w:p w14:paraId="1A9D9D49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The </w:t>
      </w:r>
      <w:r>
        <w:rPr>
          <w:rStyle w:val="10"/>
          <w:color w:val="auto"/>
        </w:rPr>
        <w:t>&lt;img&gt;</w:t>
      </w:r>
      <w:r>
        <w:rPr>
          <w:color w:val="auto"/>
        </w:rPr>
        <w:t xml:space="preserve"> tag does not need a closing tag because it is a void element in HTML.</w:t>
      </w:r>
    </w:p>
    <w:p w14:paraId="3B6BB26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2. What are the issues with the </w:t>
      </w:r>
      <w:r>
        <w:rPr>
          <w:rStyle w:val="10"/>
          <w:color w:val="auto"/>
        </w:rPr>
        <w:t>&lt;img&gt;</w:t>
      </w:r>
      <w:r>
        <w:rPr>
          <w:color w:val="auto"/>
        </w:rPr>
        <w:t xml:space="preserve"> tag?</w:t>
      </w:r>
    </w:p>
    <w:p w14:paraId="21EA17AA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image tag is:</w:t>
      </w:r>
    </w:p>
    <w:p w14:paraId="256D4DB4">
      <w:pPr>
        <w:pStyle w:val="11"/>
        <w:keepNext w:val="0"/>
        <w:keepLines w:val="0"/>
        <w:widowControl/>
        <w:numPr>
          <w:ilvl w:val="0"/>
          <w:numId w:val="7"/>
        </w:numPr>
        <w:suppressLineNumbers w:val="0"/>
        <w:bidi w:val="0"/>
        <w:spacing w:line="240" w:lineRule="auto"/>
        <w:ind w:left="420" w:leftChars="0" w:hanging="420" w:firstLineChars="0"/>
        <w:rPr>
          <w:color w:val="auto"/>
        </w:rPr>
      </w:pPr>
      <w:r>
        <w:rPr>
          <w:rStyle w:val="10"/>
          <w:color w:val="auto"/>
        </w:rPr>
        <w:t>&lt;img src="image.jpg"&gt;</w:t>
      </w:r>
    </w:p>
    <w:p w14:paraId="264043A9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It does not have an </w:t>
      </w:r>
      <w:r>
        <w:rPr>
          <w:rStyle w:val="10"/>
          <w:color w:val="auto"/>
        </w:rPr>
        <w:t>alt</w:t>
      </w:r>
      <w:r>
        <w:rPr>
          <w:color w:val="auto"/>
        </w:rPr>
        <w:t xml:space="preserve"> attribute.</w:t>
      </w:r>
    </w:p>
    <w:p w14:paraId="032C7278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color w:val="auto"/>
        </w:rPr>
      </w:pPr>
    </w:p>
    <w:p w14:paraId="38A4660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color w:val="auto"/>
        </w:rPr>
      </w:pPr>
    </w:p>
    <w:p w14:paraId="2D733D3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image file must exist at the specified location.</w:t>
      </w:r>
    </w:p>
    <w:p w14:paraId="1AC8BDAE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image may not display if the file is missing.</w:t>
      </w:r>
    </w:p>
    <w:p w14:paraId="4F4E264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The </w:t>
      </w:r>
      <w:r>
        <w:rPr>
          <w:rStyle w:val="10"/>
          <w:color w:val="auto"/>
        </w:rPr>
        <w:t>alt</w:t>
      </w:r>
      <w:r>
        <w:rPr>
          <w:color w:val="auto"/>
        </w:rPr>
        <w:t xml:space="preserve"> attribute provides alternative text for users who cannot see the image.</w:t>
      </w:r>
    </w:p>
    <w:p w14:paraId="5C878F39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How will the browser handle these errors?</w:t>
      </w:r>
    </w:p>
    <w:p w14:paraId="3511E77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The browser will try to correct the missing closing tags and display the page. If the image file exists, it will display the image. Otherwise, a broken-image indicator may appear.</w:t>
      </w:r>
    </w:p>
    <w:p w14:paraId="036A1B92">
      <w:pPr>
        <w:pStyle w:val="4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/>
        <w:outlineLvl w:val="2"/>
        <w:rPr>
          <w:color w:val="auto"/>
        </w:rPr>
      </w:pPr>
      <w:r>
        <w:rPr>
          <w:color w:val="auto"/>
        </w:rPr>
        <w:t>4. Write the corrected code.</w:t>
      </w:r>
    </w:p>
    <w:p w14:paraId="6670BE4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&lt;!DOCTYPE html&gt;</w:t>
      </w:r>
    </w:p>
    <w:p w14:paraId="71E637D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&lt;html&gt;</w:t>
      </w:r>
    </w:p>
    <w:p w14:paraId="00DAD63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&lt;head&gt;</w:t>
      </w:r>
    </w:p>
    <w:p w14:paraId="44DE7751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&lt;title&gt;Sample&lt;/title&gt;</w:t>
      </w:r>
    </w:p>
    <w:p w14:paraId="12C1D232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&lt;/head&gt;</w:t>
      </w:r>
    </w:p>
    <w:p w14:paraId="24FE7E87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&lt;body&gt;</w:t>
      </w:r>
    </w:p>
    <w:p w14:paraId="171C88E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&lt;h1&gt;Welcome&lt;/h1&gt;</w:t>
      </w:r>
    </w:p>
    <w:p w14:paraId="51D3F0FC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&lt;p&gt;This is a paragraph.&lt;/p&gt;</w:t>
      </w:r>
    </w:p>
    <w:p w14:paraId="2B21AA03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 xml:space="preserve">  &lt;img src="image.jpg" alt="Sample image"&gt;</w:t>
      </w:r>
    </w:p>
    <w:p w14:paraId="00EF8444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rStyle w:val="10"/>
          <w:color w:val="auto"/>
        </w:rPr>
      </w:pPr>
      <w:r>
        <w:rPr>
          <w:rStyle w:val="10"/>
          <w:color w:val="auto"/>
        </w:rPr>
        <w:t>&lt;/body&gt;</w:t>
      </w:r>
    </w:p>
    <w:p w14:paraId="19366F4B">
      <w:pPr>
        <w:pStyle w:val="11"/>
        <w:keepNext w:val="0"/>
        <w:keepLines w:val="0"/>
        <w:widowControl/>
        <w:numPr>
          <w:numId w:val="0"/>
        </w:numPr>
        <w:suppressLineNumbers w:val="0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bidi w:val="0"/>
        <w:spacing w:line="240" w:lineRule="auto"/>
        <w:ind w:leftChars="0"/>
        <w:rPr>
          <w:color w:val="auto"/>
        </w:rPr>
      </w:pPr>
      <w:r>
        <w:rPr>
          <w:rStyle w:val="10"/>
          <w:color w:val="auto"/>
        </w:rPr>
        <w:t>&lt;/html&gt;</w:t>
      </w:r>
    </w:p>
    <w:p w14:paraId="6BA81007">
      <w:pPr>
        <w:pStyle w:val="12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color w:val="auto"/>
        </w:rPr>
      </w:pPr>
      <w:r>
        <w:rPr>
          <w:color w:val="auto"/>
        </w:rPr>
        <w:t xml:space="preserve">Conclusion: Correct HTML tags and a suitable </w:t>
      </w:r>
      <w:r>
        <w:rPr>
          <w:rStyle w:val="10"/>
          <w:color w:val="auto"/>
        </w:rPr>
        <w:t>alt</w:t>
      </w:r>
      <w:r>
        <w:rPr>
          <w:color w:val="auto"/>
        </w:rPr>
        <w:t xml:space="preserve"> attribute improve page structure and accessibility.</w:t>
      </w:r>
    </w:p>
    <w:p w14:paraId="4EF4FC09">
      <w:pPr>
        <w:pStyle w:val="3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5. Browser–Server Communication Flow</w:t>
      </w:r>
    </w:p>
    <w:p w14:paraId="632E1B99">
      <w:pPr>
        <w:rPr>
          <w:color w:val="auto"/>
        </w:rPr>
      </w:pPr>
    </w:p>
    <w:p w14:paraId="469C83B9">
      <w:pPr>
        <w:rPr>
          <w:rFonts w:hint="default"/>
          <w:color w:val="auto"/>
        </w:rPr>
      </w:pPr>
      <w:r>
        <w:rPr>
          <w:rFonts w:hint="default"/>
          <w:color w:val="auto"/>
        </w:rPr>
        <w:t>&lt;!DOCTYPE html&gt;</w:t>
      </w:r>
    </w:p>
    <w:p w14:paraId="04B1189B">
      <w:pPr>
        <w:rPr>
          <w:rFonts w:hint="default"/>
          <w:color w:val="auto"/>
        </w:rPr>
      </w:pPr>
      <w:r>
        <w:rPr>
          <w:rFonts w:hint="default"/>
          <w:color w:val="auto"/>
        </w:rPr>
        <w:t>&lt;html&gt;</w:t>
      </w:r>
    </w:p>
    <w:p w14:paraId="5AF087AA">
      <w:pPr>
        <w:rPr>
          <w:rFonts w:hint="default"/>
          <w:color w:val="auto"/>
        </w:rPr>
      </w:pPr>
      <w:r>
        <w:rPr>
          <w:rFonts w:hint="default"/>
          <w:color w:val="auto"/>
        </w:rPr>
        <w:t>&lt;head&gt;</w:t>
      </w:r>
    </w:p>
    <w:p w14:paraId="03A40E1E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&lt;title&gt;Browser Server Communication&lt;/title&gt;</w:t>
      </w:r>
    </w:p>
    <w:p w14:paraId="1A6BE9C0">
      <w:pPr>
        <w:rPr>
          <w:rFonts w:hint="default"/>
          <w:color w:val="auto"/>
        </w:rPr>
      </w:pPr>
      <w:r>
        <w:rPr>
          <w:rFonts w:hint="default"/>
          <w:color w:val="auto"/>
        </w:rPr>
        <w:t>&lt;/head&gt;</w:t>
      </w:r>
    </w:p>
    <w:p w14:paraId="38F5FFAA">
      <w:pPr>
        <w:rPr>
          <w:rFonts w:hint="default"/>
          <w:color w:val="auto"/>
        </w:rPr>
      </w:pPr>
      <w:r>
        <w:rPr>
          <w:rFonts w:hint="default"/>
          <w:color w:val="auto"/>
        </w:rPr>
        <w:t>&lt;body&gt;</w:t>
      </w:r>
    </w:p>
    <w:p w14:paraId="63D46AC0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&lt;h2&gt;Browser–Server Communication Flow&lt;/h2&gt;</w:t>
      </w:r>
    </w:p>
    <w:p w14:paraId="0777199B">
      <w:pPr>
        <w:rPr>
          <w:rFonts w:hint="default"/>
          <w:color w:val="auto"/>
        </w:rPr>
      </w:pPr>
    </w:p>
    <w:p w14:paraId="7A50C940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&lt;ol&gt;</w:t>
      </w:r>
    </w:p>
    <w:p w14:paraId="6BCFE3A5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&lt;li&gt;User enters a URL in the browser.&lt;/li&gt;</w:t>
      </w:r>
    </w:p>
    <w:p w14:paraId="766569B3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&lt;li&gt;DNS converts the domain name into an IP address.&lt;/li&gt;</w:t>
      </w:r>
    </w:p>
    <w:p w14:paraId="76A4184F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&lt;li&gt;Browser sends an HTTP request.&lt;/li&gt;</w:t>
      </w:r>
    </w:p>
    <w:p w14:paraId="1183BFE4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&lt;li&gt;Server processes the request.&lt;/li&gt;</w:t>
      </w:r>
    </w:p>
    <w:p w14:paraId="4268CF09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&lt;li&gt;Server sends an HTTP response.&lt;/li&gt;</w:t>
      </w:r>
    </w:p>
    <w:p w14:paraId="1C5E17D2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&lt;li&gt;Browser displays the web page.&lt;/li&gt;</w:t>
      </w:r>
    </w:p>
    <w:p w14:paraId="37060A56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&lt;/ol&gt;</w:t>
      </w:r>
    </w:p>
    <w:p w14:paraId="61721F2D">
      <w:pPr>
        <w:rPr>
          <w:rFonts w:hint="default"/>
          <w:color w:val="auto"/>
        </w:rPr>
      </w:pPr>
    </w:p>
    <w:p w14:paraId="0BE83A12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&lt;button onclick="showMessage()"&gt;Test Communication Flow&lt;/button&gt;</w:t>
      </w:r>
    </w:p>
    <w:p w14:paraId="7B331E11">
      <w:pPr>
        <w:rPr>
          <w:rFonts w:hint="default"/>
          <w:color w:val="auto"/>
        </w:rPr>
      </w:pPr>
    </w:p>
    <w:p w14:paraId="01C7BA21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&lt;p id="result"&gt;&lt;/p&gt;</w:t>
      </w:r>
    </w:p>
    <w:p w14:paraId="4DDC488A">
      <w:pPr>
        <w:rPr>
          <w:rFonts w:hint="default"/>
          <w:color w:val="auto"/>
        </w:rPr>
      </w:pPr>
    </w:p>
    <w:p w14:paraId="0820A7F3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&lt;script&gt;</w:t>
      </w:r>
    </w:p>
    <w:p w14:paraId="491EC5E2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function showMessage() {</w:t>
      </w:r>
    </w:p>
    <w:p w14:paraId="08B50792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    document.getElementById("result").innerHTML =</w:t>
      </w:r>
    </w:p>
    <w:p w14:paraId="07A92EB5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        "Request sent! The browser displays this message.";</w:t>
      </w:r>
    </w:p>
    <w:p w14:paraId="05C92A87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    }</w:t>
      </w:r>
    </w:p>
    <w:p w14:paraId="0432DD2B">
      <w:pPr>
        <w:rPr>
          <w:rFonts w:hint="default"/>
          <w:color w:val="auto"/>
        </w:rPr>
      </w:pPr>
      <w:r>
        <w:rPr>
          <w:rFonts w:hint="default"/>
          <w:color w:val="auto"/>
        </w:rPr>
        <w:t xml:space="preserve">    &lt;/script&gt;</w:t>
      </w:r>
    </w:p>
    <w:p w14:paraId="740A0E0D">
      <w:pPr>
        <w:rPr>
          <w:rFonts w:hint="default"/>
          <w:color w:val="auto"/>
        </w:rPr>
      </w:pPr>
      <w:r>
        <w:rPr>
          <w:rFonts w:hint="default"/>
          <w:color w:val="auto"/>
        </w:rPr>
        <w:t>&lt;/body&gt;</w:t>
      </w:r>
    </w:p>
    <w:p w14:paraId="0942D3E9">
      <w:pPr>
        <w:rPr>
          <w:color w:val="auto"/>
        </w:rPr>
      </w:pPr>
      <w:r>
        <w:rPr>
          <w:rFonts w:hint="default"/>
          <w:color w:val="auto"/>
        </w:rPr>
        <w:t>&lt;/html&gt;</w:t>
      </w:r>
    </w:p>
    <w:p w14:paraId="78EF1693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1. Explain each step in the communication flow.</w:t>
      </w:r>
    </w:p>
    <w:p w14:paraId="5E46A7DC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1: User enters a URL</w:t>
      </w:r>
    </w:p>
    <w:p w14:paraId="7FFAD35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The user enters a website address in the browser.</w:t>
      </w:r>
    </w:p>
    <w:p w14:paraId="4315A0C5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2: DNS lookup</w:t>
      </w:r>
    </w:p>
    <w:p w14:paraId="72E805C7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DNS converts the domain name into an IP address so the browser can locate the server.</w:t>
      </w:r>
    </w:p>
    <w:p w14:paraId="2B4FA40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3: HTTP request is sent</w:t>
      </w:r>
    </w:p>
    <w:p w14:paraId="18B9972A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The browser sends a request to the server to access the required web page.</w:t>
      </w:r>
    </w:p>
    <w:p w14:paraId="4FA8C1EB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4: Server processes the request</w:t>
      </w:r>
    </w:p>
    <w:p w14:paraId="4DACEE53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The server processes the request and finds or generates the required information.</w:t>
      </w:r>
    </w:p>
    <w:p w14:paraId="691982F2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5: Response is returned</w:t>
      </w:r>
    </w:p>
    <w:p w14:paraId="05288322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The server sends a response containing a status code, headers, and possibly the requested content.</w:t>
      </w:r>
    </w:p>
    <w:p w14:paraId="12D439EC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Step 6: Browser renders the page</w:t>
      </w:r>
    </w:p>
    <w:p w14:paraId="5C56F232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line="240" w:lineRule="auto"/>
        <w:ind w:left="420" w:leftChars="0" w:right="0" w:rightChars="0" w:hanging="420" w:firstLineChars="0"/>
        <w:rPr>
          <w:color w:val="auto"/>
        </w:rPr>
      </w:pPr>
      <w:r>
        <w:rPr>
          <w:color w:val="auto"/>
        </w:rPr>
        <w:t>The browser processes HTML, CSS, and JavaScript and displays the web page.</w:t>
      </w:r>
    </w:p>
    <w:p w14:paraId="4A7A5A68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2. Where can delays occur?</w:t>
      </w:r>
    </w:p>
    <w:p w14:paraId="01B794D9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Delays may occur during:</w:t>
      </w:r>
    </w:p>
    <w:p w14:paraId="2BE49AD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DNS lookup.</w:t>
      </w:r>
    </w:p>
    <w:p w14:paraId="14A2DC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color w:val="auto"/>
        </w:rPr>
      </w:pPr>
    </w:p>
    <w:p w14:paraId="2CEA5BEE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Internet connection.</w:t>
      </w:r>
    </w:p>
    <w:p w14:paraId="79A596E6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Sending the request.</w:t>
      </w:r>
    </w:p>
    <w:p w14:paraId="27F4213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Server processing.</w:t>
      </w:r>
    </w:p>
    <w:p w14:paraId="2E823178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Downloading large files.</w:t>
      </w:r>
    </w:p>
    <w:p w14:paraId="62C185BA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Browser rendering.</w:t>
      </w:r>
    </w:p>
    <w:p w14:paraId="7D90805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color w:val="auto"/>
        </w:rPr>
      </w:pPr>
    </w:p>
    <w:p w14:paraId="5B2C8628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3. Explain the role of DNS.</w:t>
      </w:r>
    </w:p>
    <w:p w14:paraId="564A5BF4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DNS stands for Domain Name System. It converts website names into IP addresses.</w:t>
      </w:r>
    </w:p>
    <w:p w14:paraId="6A32532F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 xml:space="preserve">For example, it helps the browser find the server for </w:t>
      </w:r>
      <w:r>
        <w:rPr>
          <w:rStyle w:val="10"/>
          <w:color w:val="auto"/>
        </w:rPr>
        <w:t>example.com</w:t>
      </w:r>
      <w:r>
        <w:rPr>
          <w:color w:val="auto"/>
        </w:rPr>
        <w:t xml:space="preserve"> without requiring the user to remember its IP address.</w:t>
      </w:r>
    </w:p>
    <w:p w14:paraId="0063F67C">
      <w:pPr>
        <w:pStyle w:val="4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4. Suggest ways to improve performance.</w:t>
      </w:r>
    </w:p>
    <w:p w14:paraId="0D692B33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DNS caching.</w:t>
      </w:r>
    </w:p>
    <w:p w14:paraId="0C6DBC5B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Compress images and other files.</w:t>
      </w:r>
    </w:p>
    <w:p w14:paraId="1C6736D1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a Content Delivery Network (CDN).</w:t>
      </w:r>
    </w:p>
    <w:p w14:paraId="6FAF6B44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Reduce unnecessary HTTP requests.</w:t>
      </w:r>
    </w:p>
    <w:p w14:paraId="29DC43F8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Optimize server processing and database queries.</w:t>
      </w:r>
    </w:p>
    <w:p w14:paraId="69C639F3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browser caching.</w:t>
      </w:r>
    </w:p>
    <w:p w14:paraId="6FE6B454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Compress responses using gzip or Brotli.</w:t>
      </w:r>
    </w:p>
    <w:p w14:paraId="6E6819F6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Use HTTP/2 or HTTP/3 where supported.</w:t>
      </w:r>
    </w:p>
    <w:p w14:paraId="0D2BF1D0">
      <w:pPr>
        <w:pStyle w:val="12"/>
        <w:keepNext w:val="0"/>
        <w:keepLines w:val="0"/>
        <w:widowControl/>
        <w:numPr>
          <w:ilvl w:val="0"/>
          <w:numId w:val="7"/>
        </w:numPr>
        <w:suppressLineNumbers w:val="0"/>
        <w:spacing w:line="240" w:lineRule="auto"/>
        <w:ind w:left="420" w:leftChars="0" w:hanging="420" w:firstLineChars="0"/>
        <w:rPr>
          <w:color w:val="auto"/>
        </w:rPr>
      </w:pPr>
      <w:r>
        <w:rPr>
          <w:color w:val="auto"/>
        </w:rPr>
        <w:t>Conclusion: Efficient DNS, faster servers, smaller files, and browser caching help web pages load faster.</w:t>
      </w:r>
    </w:p>
    <w:p w14:paraId="6F99CD79">
      <w:pPr>
        <w:rPr>
          <w:i/>
          <w:iCs/>
          <w:sz w:val="24"/>
          <w:szCs w:val="24"/>
        </w:rPr>
      </w:pPr>
    </w:p>
    <w:p w14:paraId="7060372E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QN-1</w:t>
      </w:r>
    </w:p>
    <w:p w14:paraId="1D526775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drawing>
          <wp:inline distT="0" distB="0" distL="114300" distR="114300">
            <wp:extent cx="5721350" cy="2155190"/>
            <wp:effectExtent l="0" t="0" r="6350" b="3810"/>
            <wp:docPr id="2" name="Picture 2" descr="Screenshot 2026-10-12 12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12 1253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CCE9">
      <w:pPr>
        <w:rPr>
          <w:i/>
          <w:iCs/>
          <w:sz w:val="24"/>
          <w:szCs w:val="24"/>
        </w:rPr>
      </w:pPr>
    </w:p>
    <w:p w14:paraId="4656E42A">
      <w:pPr>
        <w:rPr>
          <w:i/>
          <w:iCs/>
          <w:sz w:val="24"/>
          <w:szCs w:val="24"/>
        </w:rPr>
      </w:pPr>
    </w:p>
    <w:p w14:paraId="7D74444C">
      <w:pPr>
        <w:rPr>
          <w:i/>
          <w:iCs/>
          <w:sz w:val="24"/>
          <w:szCs w:val="24"/>
        </w:rPr>
      </w:pPr>
    </w:p>
    <w:p w14:paraId="0C2BDFE9">
      <w:pPr>
        <w:rPr>
          <w:i/>
          <w:iCs/>
          <w:sz w:val="24"/>
          <w:szCs w:val="24"/>
        </w:rPr>
      </w:pPr>
    </w:p>
    <w:p w14:paraId="6B1EE26A">
      <w:pPr>
        <w:rPr>
          <w:i/>
          <w:iCs/>
          <w:sz w:val="24"/>
          <w:szCs w:val="24"/>
        </w:rPr>
      </w:pPr>
    </w:p>
    <w:p w14:paraId="23F8FC7B">
      <w:pPr>
        <w:rPr>
          <w:i/>
          <w:iCs/>
          <w:sz w:val="24"/>
          <w:szCs w:val="24"/>
        </w:rPr>
      </w:pPr>
    </w:p>
    <w:p w14:paraId="6BEFC2E1">
      <w:pPr>
        <w:rPr>
          <w:i/>
          <w:iCs/>
          <w:sz w:val="24"/>
          <w:szCs w:val="24"/>
        </w:rPr>
      </w:pPr>
    </w:p>
    <w:p w14:paraId="5D42EE5B">
      <w:pPr>
        <w:rPr>
          <w:i/>
          <w:iCs/>
          <w:sz w:val="24"/>
          <w:szCs w:val="24"/>
        </w:rPr>
      </w:pPr>
    </w:p>
    <w:p w14:paraId="3A4CC37C">
      <w:pPr>
        <w:rPr>
          <w:i/>
          <w:iCs/>
          <w:sz w:val="24"/>
          <w:szCs w:val="24"/>
        </w:rPr>
      </w:pPr>
    </w:p>
    <w:p w14:paraId="6AAC6C4F">
      <w:pPr>
        <w:rPr>
          <w:rFonts w:hint="default"/>
          <w:i/>
          <w:iCs/>
          <w:sz w:val="24"/>
          <w:szCs w:val="24"/>
          <w:lang w:val="en-GB"/>
        </w:rPr>
      </w:pPr>
    </w:p>
    <w:p w14:paraId="7A51E0F9">
      <w:pPr>
        <w:rPr>
          <w:rFonts w:hint="default"/>
          <w:i/>
          <w:iCs/>
          <w:sz w:val="24"/>
          <w:szCs w:val="24"/>
          <w:lang w:val="en-GB"/>
        </w:rPr>
      </w:pPr>
    </w:p>
    <w:p w14:paraId="6A84C102">
      <w:pPr>
        <w:rPr>
          <w:rFonts w:hint="default"/>
          <w:i/>
          <w:iCs/>
          <w:sz w:val="24"/>
          <w:szCs w:val="24"/>
          <w:lang w:val="en-GB"/>
        </w:rPr>
      </w:pPr>
    </w:p>
    <w:p w14:paraId="1749488C">
      <w:pPr>
        <w:rPr>
          <w:rFonts w:hint="default"/>
          <w:i/>
          <w:iCs/>
          <w:sz w:val="24"/>
          <w:szCs w:val="24"/>
          <w:lang w:val="en-GB"/>
        </w:rPr>
      </w:pPr>
    </w:p>
    <w:p w14:paraId="6A0B2DE8">
      <w:pPr>
        <w:rPr>
          <w:rFonts w:hint="default"/>
          <w:i/>
          <w:iCs/>
          <w:sz w:val="24"/>
          <w:szCs w:val="24"/>
          <w:lang w:val="en-GB"/>
        </w:rPr>
      </w:pPr>
    </w:p>
    <w:p w14:paraId="04DB9702">
      <w:pPr>
        <w:rPr>
          <w:rFonts w:hint="default"/>
          <w:i/>
          <w:iCs/>
          <w:sz w:val="24"/>
          <w:szCs w:val="24"/>
          <w:lang w:val="en-GB"/>
        </w:rPr>
      </w:pPr>
    </w:p>
    <w:p w14:paraId="7074D8F7">
      <w:pPr>
        <w:rPr>
          <w:rFonts w:hint="default"/>
          <w:i/>
          <w:iCs/>
          <w:sz w:val="24"/>
          <w:szCs w:val="24"/>
          <w:lang w:val="en-GB"/>
        </w:rPr>
      </w:pPr>
    </w:p>
    <w:p w14:paraId="6AB07477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QN-2</w:t>
      </w:r>
    </w:p>
    <w:p w14:paraId="2C2C9F3B">
      <w:pPr>
        <w:rPr>
          <w:i/>
          <w:iCs/>
          <w:sz w:val="24"/>
          <w:szCs w:val="24"/>
        </w:rPr>
      </w:pPr>
    </w:p>
    <w:p w14:paraId="44EE4FE8">
      <w:pPr>
        <w:rPr>
          <w:i/>
          <w:iCs/>
          <w:sz w:val="24"/>
          <w:szCs w:val="24"/>
        </w:rPr>
      </w:pPr>
    </w:p>
    <w:p w14:paraId="2EEA98AD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drawing>
          <wp:inline distT="0" distB="0" distL="114300" distR="114300">
            <wp:extent cx="5730875" cy="2051050"/>
            <wp:effectExtent l="0" t="0" r="9525" b="6350"/>
            <wp:docPr id="5" name="Picture 5" descr="Screenshot 2026-10-12 125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10-12 12544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711D">
      <w:pPr>
        <w:rPr>
          <w:i/>
          <w:iCs/>
          <w:sz w:val="24"/>
          <w:szCs w:val="24"/>
        </w:rPr>
      </w:pPr>
    </w:p>
    <w:p w14:paraId="0EEBD3F0">
      <w:pPr>
        <w:rPr>
          <w:i/>
          <w:iCs/>
          <w:sz w:val="24"/>
          <w:szCs w:val="24"/>
        </w:rPr>
      </w:pPr>
    </w:p>
    <w:p w14:paraId="4722BDBE">
      <w:pPr>
        <w:rPr>
          <w:i/>
          <w:iCs/>
          <w:sz w:val="24"/>
          <w:szCs w:val="24"/>
        </w:rPr>
      </w:pPr>
    </w:p>
    <w:p w14:paraId="58B935A3">
      <w:pPr>
        <w:rPr>
          <w:i/>
          <w:iCs/>
          <w:sz w:val="24"/>
          <w:szCs w:val="24"/>
        </w:rPr>
      </w:pPr>
    </w:p>
    <w:p w14:paraId="1AB2A3E9">
      <w:pPr>
        <w:rPr>
          <w:i/>
          <w:iCs/>
          <w:sz w:val="24"/>
          <w:szCs w:val="24"/>
        </w:rPr>
      </w:pPr>
    </w:p>
    <w:p w14:paraId="17600D3F">
      <w:pPr>
        <w:rPr>
          <w:i/>
          <w:iCs/>
          <w:sz w:val="24"/>
          <w:szCs w:val="24"/>
        </w:rPr>
      </w:pPr>
    </w:p>
    <w:p w14:paraId="26AE87F6">
      <w:pPr>
        <w:rPr>
          <w:i/>
          <w:iCs/>
          <w:sz w:val="24"/>
          <w:szCs w:val="24"/>
        </w:rPr>
      </w:pPr>
    </w:p>
    <w:p w14:paraId="53B8E0F6">
      <w:pPr>
        <w:rPr>
          <w:i/>
          <w:iCs/>
          <w:sz w:val="24"/>
          <w:szCs w:val="24"/>
        </w:rPr>
      </w:pPr>
    </w:p>
    <w:p w14:paraId="2C1F2EE0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QN-3</w:t>
      </w:r>
    </w:p>
    <w:p w14:paraId="6B546B45">
      <w:pPr>
        <w:rPr>
          <w:rFonts w:hint="default"/>
          <w:i/>
          <w:iCs/>
          <w:sz w:val="24"/>
          <w:szCs w:val="24"/>
          <w:lang w:val="en-GB"/>
        </w:rPr>
      </w:pPr>
      <w:r>
        <w:drawing>
          <wp:inline distT="0" distB="0" distL="114300" distR="114300">
            <wp:extent cx="5725795" cy="3738245"/>
            <wp:effectExtent l="0" t="0" r="1905" b="825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5F6C4">
      <w:pPr>
        <w:rPr>
          <w:i/>
          <w:iCs/>
          <w:sz w:val="24"/>
          <w:szCs w:val="24"/>
        </w:rPr>
      </w:pPr>
    </w:p>
    <w:p w14:paraId="6C65AD02">
      <w:pPr>
        <w:rPr>
          <w:i/>
          <w:iCs/>
          <w:sz w:val="24"/>
          <w:szCs w:val="24"/>
        </w:rPr>
      </w:pPr>
    </w:p>
    <w:p w14:paraId="0538DFBF">
      <w:pPr>
        <w:rPr>
          <w:i/>
          <w:iCs/>
          <w:sz w:val="24"/>
          <w:szCs w:val="24"/>
        </w:rPr>
      </w:pPr>
    </w:p>
    <w:p w14:paraId="68903DFD">
      <w:pPr>
        <w:rPr>
          <w:i/>
          <w:iCs/>
          <w:sz w:val="24"/>
          <w:szCs w:val="24"/>
        </w:rPr>
      </w:pPr>
    </w:p>
    <w:p w14:paraId="38D455AC">
      <w:pPr>
        <w:rPr>
          <w:i/>
          <w:iCs/>
          <w:sz w:val="24"/>
          <w:szCs w:val="24"/>
        </w:rPr>
      </w:pPr>
    </w:p>
    <w:p w14:paraId="333E2A76">
      <w:pPr>
        <w:rPr>
          <w:i/>
          <w:iCs/>
          <w:sz w:val="24"/>
          <w:szCs w:val="24"/>
        </w:rPr>
      </w:pPr>
    </w:p>
    <w:p w14:paraId="27AD64C3">
      <w:pPr>
        <w:rPr>
          <w:i/>
          <w:iCs/>
          <w:sz w:val="24"/>
          <w:szCs w:val="24"/>
        </w:rPr>
      </w:pPr>
    </w:p>
    <w:p w14:paraId="282AA1C7">
      <w:pPr>
        <w:rPr>
          <w:i/>
          <w:iCs/>
          <w:sz w:val="24"/>
          <w:szCs w:val="24"/>
        </w:rPr>
      </w:pPr>
    </w:p>
    <w:p w14:paraId="02D37649">
      <w:pPr>
        <w:rPr>
          <w:i/>
          <w:iCs/>
          <w:sz w:val="24"/>
          <w:szCs w:val="24"/>
        </w:rPr>
      </w:pPr>
    </w:p>
    <w:p w14:paraId="1BD93D3E">
      <w:pPr>
        <w:rPr>
          <w:i/>
          <w:iCs/>
          <w:sz w:val="24"/>
          <w:szCs w:val="24"/>
        </w:rPr>
      </w:pPr>
    </w:p>
    <w:p w14:paraId="720807DC">
      <w:pPr>
        <w:rPr>
          <w:i/>
          <w:iCs/>
          <w:sz w:val="24"/>
          <w:szCs w:val="24"/>
        </w:rPr>
      </w:pPr>
    </w:p>
    <w:p w14:paraId="643FBB5C">
      <w:pPr>
        <w:rPr>
          <w:i/>
          <w:iCs/>
          <w:sz w:val="24"/>
          <w:szCs w:val="24"/>
        </w:rPr>
      </w:pPr>
    </w:p>
    <w:p w14:paraId="6B3CBF45">
      <w:pPr>
        <w:rPr>
          <w:i/>
          <w:iCs/>
          <w:sz w:val="24"/>
          <w:szCs w:val="24"/>
        </w:rPr>
      </w:pPr>
    </w:p>
    <w:p w14:paraId="1699A344">
      <w:pPr>
        <w:rPr>
          <w:i/>
          <w:iCs/>
          <w:sz w:val="24"/>
          <w:szCs w:val="24"/>
        </w:rPr>
      </w:pPr>
    </w:p>
    <w:p w14:paraId="1B06113D">
      <w:pPr>
        <w:rPr>
          <w:i/>
          <w:iCs/>
          <w:sz w:val="24"/>
          <w:szCs w:val="24"/>
        </w:rPr>
      </w:pPr>
    </w:p>
    <w:p w14:paraId="1502A05F">
      <w:pPr>
        <w:rPr>
          <w:i/>
          <w:iCs/>
          <w:sz w:val="24"/>
          <w:szCs w:val="24"/>
        </w:rPr>
      </w:pPr>
    </w:p>
    <w:p w14:paraId="3196E093">
      <w:pPr>
        <w:rPr>
          <w:i/>
          <w:iCs/>
          <w:sz w:val="24"/>
          <w:szCs w:val="24"/>
        </w:rPr>
      </w:pPr>
    </w:p>
    <w:p w14:paraId="5181B0C2">
      <w:pPr>
        <w:rPr>
          <w:i/>
          <w:iCs/>
          <w:sz w:val="24"/>
          <w:szCs w:val="24"/>
        </w:rPr>
      </w:pPr>
    </w:p>
    <w:p w14:paraId="68511015">
      <w:pPr>
        <w:rPr>
          <w:i/>
          <w:iCs/>
          <w:sz w:val="24"/>
          <w:szCs w:val="24"/>
        </w:rPr>
      </w:pPr>
    </w:p>
    <w:p w14:paraId="611C9DB9">
      <w:pPr>
        <w:rPr>
          <w:i/>
          <w:iCs/>
          <w:sz w:val="24"/>
          <w:szCs w:val="24"/>
        </w:rPr>
      </w:pPr>
    </w:p>
    <w:p w14:paraId="6C30F236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QN-4</w:t>
      </w:r>
    </w:p>
    <w:p w14:paraId="4E11CD7A">
      <w:pPr>
        <w:rPr>
          <w:rFonts w:hint="default"/>
          <w:i/>
          <w:iCs/>
          <w:sz w:val="24"/>
          <w:szCs w:val="24"/>
          <w:lang w:val="en-GB"/>
        </w:rPr>
      </w:pPr>
    </w:p>
    <w:p w14:paraId="1E60057E">
      <w:pPr>
        <w:rPr>
          <w:rFonts w:hint="default"/>
          <w:i/>
          <w:iCs/>
          <w:sz w:val="24"/>
          <w:szCs w:val="24"/>
          <w:lang w:val="en-GB"/>
        </w:rPr>
      </w:pPr>
    </w:p>
    <w:p w14:paraId="4E6C2D7F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drawing>
          <wp:inline distT="0" distB="0" distL="114300" distR="114300">
            <wp:extent cx="5720715" cy="2515870"/>
            <wp:effectExtent l="0" t="0" r="6985" b="11430"/>
            <wp:docPr id="6" name="Picture 6" descr="Screenshot 2026-10-12 125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10-12 1254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0715" cy="251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FF6D">
      <w:pPr>
        <w:rPr>
          <w:i/>
          <w:iCs/>
          <w:sz w:val="24"/>
          <w:szCs w:val="24"/>
        </w:rPr>
      </w:pPr>
    </w:p>
    <w:p w14:paraId="6994C0EC">
      <w:pPr>
        <w:rPr>
          <w:i/>
          <w:iCs/>
          <w:sz w:val="24"/>
          <w:szCs w:val="24"/>
        </w:rPr>
      </w:pPr>
    </w:p>
    <w:p w14:paraId="680A0E08">
      <w:pPr>
        <w:rPr>
          <w:i/>
          <w:iCs/>
          <w:sz w:val="24"/>
          <w:szCs w:val="24"/>
        </w:rPr>
      </w:pPr>
    </w:p>
    <w:p w14:paraId="71450518">
      <w:pPr>
        <w:rPr>
          <w:i/>
          <w:iCs/>
          <w:sz w:val="24"/>
          <w:szCs w:val="24"/>
        </w:rPr>
      </w:pPr>
    </w:p>
    <w:p w14:paraId="397D0C9D">
      <w:pPr>
        <w:rPr>
          <w:i/>
          <w:iCs/>
          <w:sz w:val="24"/>
          <w:szCs w:val="24"/>
        </w:rPr>
      </w:pPr>
    </w:p>
    <w:p w14:paraId="32076B73">
      <w:pPr>
        <w:rPr>
          <w:i/>
          <w:iCs/>
          <w:sz w:val="24"/>
          <w:szCs w:val="24"/>
        </w:rPr>
      </w:pPr>
    </w:p>
    <w:p w14:paraId="579A178E">
      <w:pPr>
        <w:rPr>
          <w:i/>
          <w:iCs/>
          <w:sz w:val="24"/>
          <w:szCs w:val="24"/>
        </w:rPr>
      </w:pPr>
    </w:p>
    <w:p w14:paraId="3C4C1056">
      <w:pPr>
        <w:rPr>
          <w:i/>
          <w:iCs/>
          <w:sz w:val="24"/>
          <w:szCs w:val="24"/>
        </w:rPr>
      </w:pPr>
    </w:p>
    <w:p w14:paraId="0ED227F2">
      <w:pPr>
        <w:rPr>
          <w:i/>
          <w:iCs/>
          <w:sz w:val="24"/>
          <w:szCs w:val="24"/>
        </w:rPr>
      </w:pPr>
    </w:p>
    <w:p w14:paraId="3A0121FF">
      <w:pPr>
        <w:rPr>
          <w:i/>
          <w:iCs/>
          <w:sz w:val="24"/>
          <w:szCs w:val="24"/>
        </w:rPr>
      </w:pPr>
    </w:p>
    <w:p w14:paraId="4AB7FCB8">
      <w:pPr>
        <w:rPr>
          <w:i/>
          <w:iCs/>
          <w:sz w:val="24"/>
          <w:szCs w:val="24"/>
        </w:rPr>
      </w:pPr>
    </w:p>
    <w:p w14:paraId="3DC69E83">
      <w:pPr>
        <w:rPr>
          <w:rFonts w:hint="default"/>
          <w:i/>
          <w:iCs/>
          <w:sz w:val="24"/>
          <w:szCs w:val="24"/>
          <w:lang w:val="en-GB"/>
        </w:rPr>
      </w:pPr>
      <w:r>
        <w:rPr>
          <w:rFonts w:hint="default"/>
          <w:i/>
          <w:iCs/>
          <w:sz w:val="24"/>
          <w:szCs w:val="24"/>
          <w:lang w:val="en-GB"/>
        </w:rPr>
        <w:t>QN-5</w:t>
      </w:r>
    </w:p>
    <w:p w14:paraId="4D9F0231">
      <w:pPr>
        <w:rPr>
          <w:rFonts w:hint="default"/>
          <w:i/>
          <w:iCs/>
          <w:sz w:val="24"/>
          <w:szCs w:val="24"/>
          <w:lang w:val="en-GB"/>
        </w:rPr>
      </w:pPr>
    </w:p>
    <w:p w14:paraId="0DCA4AD1">
      <w:pPr>
        <w:rPr>
          <w:rFonts w:hint="default"/>
          <w:i/>
          <w:iCs/>
          <w:sz w:val="24"/>
          <w:szCs w:val="24"/>
          <w:lang w:val="en-GB"/>
        </w:rPr>
      </w:pPr>
      <w:r>
        <w:drawing>
          <wp:inline distT="0" distB="0" distL="114300" distR="114300">
            <wp:extent cx="5729605" cy="2459355"/>
            <wp:effectExtent l="0" t="0" r="10795" b="4445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C20EB">
      <w:pPr>
        <w:rPr>
          <w:i/>
          <w:iCs/>
          <w:sz w:val="24"/>
          <w:szCs w:val="24"/>
        </w:rPr>
      </w:pPr>
    </w:p>
    <w:p w14:paraId="67640E01">
      <w:pPr>
        <w:rPr>
          <w:i/>
          <w:iCs/>
          <w:sz w:val="24"/>
          <w:szCs w:val="24"/>
        </w:rPr>
      </w:pPr>
    </w:p>
    <w:p w14:paraId="58BDE694">
      <w:pPr>
        <w:rPr>
          <w:i/>
          <w:iCs/>
          <w:sz w:val="24"/>
          <w:szCs w:val="24"/>
        </w:rPr>
      </w:pPr>
    </w:p>
    <w:p w14:paraId="3AB4C18F">
      <w:pPr>
        <w:rPr>
          <w:i/>
          <w:iCs/>
          <w:sz w:val="24"/>
          <w:szCs w:val="24"/>
        </w:rPr>
      </w:pPr>
    </w:p>
    <w:p w14:paraId="7C9667D2">
      <w:pPr>
        <w:rPr>
          <w:i/>
          <w:iCs/>
          <w:sz w:val="24"/>
          <w:szCs w:val="24"/>
        </w:rPr>
      </w:pPr>
    </w:p>
    <w:p w14:paraId="00000061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  <w:rtl w:val="0"/>
        </w:rPr>
        <w:t>RUBRICS FOR CALCULATION:</w:t>
      </w:r>
    </w:p>
    <w:p w14:paraId="00000062">
      <w:pPr>
        <w:rPr>
          <w:b/>
          <w:bCs/>
          <w:sz w:val="24"/>
          <w:szCs w:val="24"/>
        </w:rPr>
      </w:pPr>
    </w:p>
    <w:tbl>
      <w:tblPr>
        <w:tblStyle w:val="17"/>
        <w:tblW w:w="11057" w:type="dxa"/>
        <w:tblInd w:w="-856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701"/>
        <w:gridCol w:w="1276"/>
        <w:gridCol w:w="2410"/>
        <w:gridCol w:w="2268"/>
        <w:gridCol w:w="1843"/>
        <w:gridCol w:w="1559"/>
      </w:tblGrid>
      <w:tr w14:paraId="56FBAB2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3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Criteria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4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Weightage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4 (Exemplary)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6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3 (Proficient)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2 (Developing)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8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  <w:rtl w:val="0"/>
              </w:rPr>
              <w:t>Level 1 (Beginning)</w:t>
            </w:r>
          </w:p>
        </w:tc>
      </w:tr>
      <w:tr w14:paraId="3087D71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Understanding of Data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Accurately interprets all data patterns, trends, and relationships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Interprets data correctly with minor gaps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Partial understanding; misses key trends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Misinterprets or fails to understand data</w:t>
            </w:r>
          </w:p>
        </w:tc>
      </w:tr>
      <w:tr w14:paraId="68B913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6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Analysis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25%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Provides deep analysis with strong logical reasoning and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Provides reasonable analysis with some justification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Basic analysis with weak reasoning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meaningful analysis provided</w:t>
            </w:r>
          </w:p>
        </w:tc>
      </w:tr>
      <w:tr w14:paraId="0B4CA88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Application of Concepts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Effectively applies relevant concepts/tools to interpret data accurately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8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Applies concepts with minor errors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9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Limited application; requires guidance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A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Unable to apply concepts to data</w:t>
            </w:r>
          </w:p>
        </w:tc>
      </w:tr>
      <w:tr w14:paraId="188301C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Conclusion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C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20%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D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Draws clear, meaningful conclusions with strong insights and implications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E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Provides valid conclusions with moderate insights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7F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Conclusions are vague or weak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0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No clear or valid conclusions</w:t>
            </w:r>
          </w:p>
        </w:tc>
      </w:tr>
      <w:tr w14:paraId="6385E2F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1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Clarity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2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10%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3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Presents interpretation clearly using proper structure, visuals, and terminology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4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Generally clear with minor issues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5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Lacks clarity or proper structure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00086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rtl w:val="0"/>
              </w:rPr>
              <w:t>Poor presentation and difficult to understand</w:t>
            </w:r>
          </w:p>
        </w:tc>
      </w:tr>
    </w:tbl>
    <w:p w14:paraId="04C4184F">
      <w:pPr>
        <w:rPr>
          <w:b/>
          <w:bCs/>
          <w:sz w:val="24"/>
          <w:szCs w:val="2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94A06E38-4094-4E91-A5E4-4AE6FE5E748D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8C107FA1-F4D8-4A62-ADC7-CBD5BD82B2A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6395C66-AACA-419A-A302-1749F8D8A823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C9B05E49-83F8-4309-9048-25D6F08B7F1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194681C9-1BE6-42D8-ACCF-3D85660552A1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6" w:fontKey="{198BD1E5-D579-4C8B-B43D-A17C29544DBE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7" w:fontKey="{591A04B5-1A3D-49D2-B874-8ABF3D629316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472E86"/>
    <w:multiLevelType w:val="singleLevel"/>
    <w:tmpl w:val="A2472E8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FFB0D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</w:pPr>
    <w:rPr>
      <w:i/>
      <w:iCs/>
      <w:color w:val="66666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3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0"/>
    <w:basedOn w:val="15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7">
    <w:name w:val="_Style 11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345</Words>
  <Characters>2097</Characters>
  <TotalTime>20</TotalTime>
  <ScaleCrop>false</ScaleCrop>
  <LinksUpToDate>false</LinksUpToDate>
  <CharactersWithSpaces>2426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2026-10-12T06:48:46Z</dcterms:created>
  <dc:creator>Admin</dc:creator>
  <cp:lastModifiedBy>SushruthRoyal Karupulla</cp:lastModifiedBy>
  <dcterms:modified xsi:type="dcterms:W3CDTF">2026-10-12T07:37:25Z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eyJoZGlkIjoiYTEzYjdhMTg5MGI5NDdmMmMwYjg5YWVhN2NlZDNkY2MiLCJ1c2VySWQiOiI1Njc0ODkzNDYzNzAifQ==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424E213FC6CF4CE79687756635F0E763_13</vt:lpwstr>
  </property>
</Properties>
</file>